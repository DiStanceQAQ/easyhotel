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F2F087">
      <w:pPr>
        <w:spacing w:after="200"/>
        <w:jc w:val="center"/>
      </w:pPr>
      <w:r>
        <w:rPr>
          <w:rFonts w:ascii="微软雅黑" w:hAnsi="微软雅黑" w:eastAsia="微软雅黑"/>
          <w:b/>
          <w:sz w:val="44"/>
        </w:rPr>
        <w:t>易宿酒店预订平台 API 文档</w:t>
      </w:r>
    </w:p>
    <w:p w14:paraId="7D35D8AA">
      <w:pPr>
        <w:spacing w:before="0" w:after="120" w:line="288" w:lineRule="auto"/>
        <w:jc w:val="center"/>
      </w:pPr>
      <w:r>
        <w:rPr>
          <w:rFonts w:ascii="微软雅黑" w:hAnsi="微软雅黑" w:eastAsia="微软雅黑"/>
          <w:b w:val="0"/>
          <w:sz w:val="24"/>
        </w:rPr>
        <w:t>适用：用户端（App/H5）与管理端（Web）共用一套后端服务</w:t>
      </w:r>
    </w:p>
    <w:p w14:paraId="1073EF08">
      <w:pPr>
        <w:spacing w:before="0" w:after="0" w:line="288" w:lineRule="auto"/>
        <w:jc w:val="center"/>
      </w:pPr>
      <w:r>
        <w:rPr>
          <w:rFonts w:ascii="微软雅黑" w:hAnsi="微软雅黑" w:eastAsia="微软雅黑"/>
          <w:b w:val="0"/>
          <w:sz w:val="22"/>
        </w:rPr>
        <w:t>版本：v1.0    日期：2026-02-02</w:t>
      </w:r>
    </w:p>
    <w:p w14:paraId="0579FC55">
      <w:r>
        <w:br w:type="page"/>
      </w:r>
    </w:p>
    <w:p w14:paraId="533EC4B9">
      <w:pPr>
        <w:spacing w:before="200" w:after="120"/>
        <w:outlineLvl w:val="0"/>
      </w:pPr>
      <w:r>
        <w:rPr>
          <w:rFonts w:ascii="微软雅黑" w:hAnsi="微软雅黑" w:eastAsia="微软雅黑"/>
          <w:b/>
          <w:sz w:val="32"/>
        </w:rPr>
        <w:t>1. 通用约定</w:t>
      </w:r>
    </w:p>
    <w:p w14:paraId="64BFB8A9">
      <w:pPr>
        <w:spacing w:before="0" w:after="80" w:line="288" w:lineRule="auto"/>
        <w:outlineLvl w:val="1"/>
      </w:pPr>
      <w:r>
        <w:rPr>
          <w:rFonts w:ascii="微软雅黑" w:hAnsi="微软雅黑" w:eastAsia="微软雅黑"/>
          <w:b/>
          <w:sz w:val="24"/>
        </w:rPr>
        <w:t>1.1 基础信息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370"/>
      </w:tblGrid>
      <w:tr w14:paraId="50B03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DDEBFF"/>
          </w:tcPr>
          <w:p w14:paraId="2645348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项</w:t>
            </w:r>
          </w:p>
        </w:tc>
        <w:tc>
          <w:tcPr>
            <w:tcW w:w="7370" w:type="dxa"/>
            <w:shd w:val="clear" w:color="auto" w:fill="DDEBFF"/>
          </w:tcPr>
          <w:p w14:paraId="00404D4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</w:tr>
      <w:tr w14:paraId="0EB45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44B62D8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Base URL</w:t>
            </w:r>
          </w:p>
        </w:tc>
        <w:tc>
          <w:tcPr>
            <w:tcW w:w="7370" w:type="dxa"/>
          </w:tcPr>
          <w:p w14:paraId="4F68109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https://&lt;domain&gt;/api （示例，可按实际部署替换）</w:t>
            </w:r>
          </w:p>
        </w:tc>
      </w:tr>
      <w:tr w14:paraId="77D9F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6A01451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数据格式</w:t>
            </w:r>
          </w:p>
        </w:tc>
        <w:tc>
          <w:tcPr>
            <w:tcW w:w="7370" w:type="dxa"/>
          </w:tcPr>
          <w:p w14:paraId="50016DC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JSON</w:t>
            </w:r>
          </w:p>
        </w:tc>
      </w:tr>
      <w:tr w14:paraId="4BC18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0BB4AAD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时间格式</w:t>
            </w:r>
          </w:p>
        </w:tc>
        <w:tc>
          <w:tcPr>
            <w:tcW w:w="7370" w:type="dxa"/>
          </w:tcPr>
          <w:p w14:paraId="34ECDCF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ISO 8601（例如 2026-02-02T12:00:00Z）</w:t>
            </w:r>
          </w:p>
        </w:tc>
      </w:tr>
      <w:tr w14:paraId="1E7CA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1FB44CE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金额单位</w:t>
            </w:r>
          </w:p>
        </w:tc>
        <w:tc>
          <w:tcPr>
            <w:tcW w:w="7370" w:type="dxa"/>
          </w:tcPr>
          <w:p w14:paraId="5210C72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CNY</w:t>
            </w:r>
          </w:p>
        </w:tc>
      </w:tr>
    </w:tbl>
    <w:p w14:paraId="03AAA0EB">
      <w:pPr>
        <w:spacing w:before="160" w:after="80" w:line="288" w:lineRule="auto"/>
        <w:outlineLvl w:val="1"/>
      </w:pPr>
      <w:r>
        <w:rPr>
          <w:rFonts w:ascii="微软雅黑" w:hAnsi="微软雅黑" w:eastAsia="微软雅黑"/>
          <w:b/>
          <w:sz w:val="24"/>
        </w:rPr>
        <w:t>1.2 鉴权与权限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370"/>
      </w:tblGrid>
      <w:tr w14:paraId="51D9F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DDEBFF"/>
          </w:tcPr>
          <w:p w14:paraId="753C765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项</w:t>
            </w:r>
          </w:p>
        </w:tc>
        <w:tc>
          <w:tcPr>
            <w:tcW w:w="7370" w:type="dxa"/>
            <w:shd w:val="clear" w:color="auto" w:fill="DDEBFF"/>
          </w:tcPr>
          <w:p w14:paraId="2C0DF24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</w:tr>
      <w:tr w14:paraId="7A5D4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01F22A8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鉴权方式</w:t>
            </w:r>
          </w:p>
        </w:tc>
        <w:tc>
          <w:tcPr>
            <w:tcW w:w="7370" w:type="dxa"/>
          </w:tcPr>
          <w:p w14:paraId="024D078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Bearer Token（JWT）</w:t>
            </w:r>
          </w:p>
        </w:tc>
      </w:tr>
      <w:tr w14:paraId="1DBF2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4847911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Header</w:t>
            </w:r>
          </w:p>
        </w:tc>
        <w:tc>
          <w:tcPr>
            <w:tcW w:w="7370" w:type="dxa"/>
          </w:tcPr>
          <w:p w14:paraId="27AEF76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Authorization: Bearer &lt;token&gt;</w:t>
            </w:r>
          </w:p>
        </w:tc>
      </w:tr>
      <w:tr w14:paraId="56173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307D993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角色</w:t>
            </w:r>
          </w:p>
        </w:tc>
        <w:tc>
          <w:tcPr>
            <w:tcW w:w="7370" w:type="dxa"/>
          </w:tcPr>
          <w:p w14:paraId="5734399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MERCHANT（商户）、ADMIN（管理员）</w:t>
            </w:r>
          </w:p>
        </w:tc>
      </w:tr>
      <w:tr w14:paraId="604AF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70C4AF6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权限校验</w:t>
            </w:r>
          </w:p>
        </w:tc>
        <w:tc>
          <w:tcPr>
            <w:tcW w:w="7370" w:type="dxa"/>
          </w:tcPr>
          <w:p w14:paraId="796372C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后端按接口与角色校验；用户端只读接口可不登录</w:t>
            </w:r>
          </w:p>
        </w:tc>
      </w:tr>
    </w:tbl>
    <w:p w14:paraId="0926B86A">
      <w:pPr>
        <w:spacing w:before="160" w:after="80" w:line="288" w:lineRule="auto"/>
        <w:outlineLvl w:val="1"/>
      </w:pPr>
      <w:r>
        <w:rPr>
          <w:rFonts w:ascii="微软雅黑" w:hAnsi="微软雅黑" w:eastAsia="微软雅黑"/>
          <w:b/>
          <w:sz w:val="24"/>
        </w:rPr>
        <w:t>1.3 统一响应结构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5669"/>
      </w:tblGrid>
      <w:tr w14:paraId="1E75C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DDEBFF"/>
          </w:tcPr>
          <w:p w14:paraId="41AA618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字段</w:t>
            </w:r>
          </w:p>
        </w:tc>
        <w:tc>
          <w:tcPr>
            <w:tcW w:w="1701" w:type="dxa"/>
            <w:shd w:val="clear" w:color="auto" w:fill="DDEBFF"/>
          </w:tcPr>
          <w:p w14:paraId="29E22F2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类型</w:t>
            </w:r>
          </w:p>
        </w:tc>
        <w:tc>
          <w:tcPr>
            <w:tcW w:w="5669" w:type="dxa"/>
            <w:shd w:val="clear" w:color="auto" w:fill="DDEBFF"/>
          </w:tcPr>
          <w:p w14:paraId="2D0AEBB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</w:tr>
      <w:tr w14:paraId="44A44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1A6F015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code</w:t>
            </w:r>
          </w:p>
        </w:tc>
        <w:tc>
          <w:tcPr>
            <w:tcW w:w="1701" w:type="dxa"/>
          </w:tcPr>
          <w:p w14:paraId="6E486E3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number</w:t>
            </w:r>
          </w:p>
        </w:tc>
        <w:tc>
          <w:tcPr>
            <w:tcW w:w="5669" w:type="dxa"/>
          </w:tcPr>
          <w:p w14:paraId="522613B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0 表示成功；非 0 表示业务错误</w:t>
            </w:r>
          </w:p>
        </w:tc>
      </w:tr>
      <w:tr w14:paraId="02105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2532083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message</w:t>
            </w:r>
          </w:p>
        </w:tc>
        <w:tc>
          <w:tcPr>
            <w:tcW w:w="1701" w:type="dxa"/>
          </w:tcPr>
          <w:p w14:paraId="6F0FA1D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w="5669" w:type="dxa"/>
          </w:tcPr>
          <w:p w14:paraId="785BD34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提示信息</w:t>
            </w:r>
          </w:p>
        </w:tc>
      </w:tr>
      <w:tr w14:paraId="32320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145A4F8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data</w:t>
            </w:r>
          </w:p>
        </w:tc>
        <w:tc>
          <w:tcPr>
            <w:tcW w:w="1701" w:type="dxa"/>
          </w:tcPr>
          <w:p w14:paraId="40DEA70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any</w:t>
            </w:r>
          </w:p>
        </w:tc>
        <w:tc>
          <w:tcPr>
            <w:tcW w:w="5669" w:type="dxa"/>
          </w:tcPr>
          <w:p w14:paraId="2D40647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响应数据（成功时）</w:t>
            </w:r>
          </w:p>
        </w:tc>
      </w:tr>
      <w:tr w14:paraId="7FA5E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6607143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requestId</w:t>
            </w:r>
          </w:p>
        </w:tc>
        <w:tc>
          <w:tcPr>
            <w:tcW w:w="1701" w:type="dxa"/>
          </w:tcPr>
          <w:p w14:paraId="4D238AB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w="5669" w:type="dxa"/>
          </w:tcPr>
          <w:p w14:paraId="4227442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可选：便于排查问题</w:t>
            </w:r>
          </w:p>
        </w:tc>
      </w:tr>
    </w:tbl>
    <w:p w14:paraId="272A0726">
      <w:pPr>
        <w:spacing w:before="40" w:after="60" w:line="288" w:lineRule="auto"/>
      </w:pPr>
      <w:r>
        <w:rPr>
          <w:rFonts w:ascii="微软雅黑" w:hAnsi="微软雅黑" w:eastAsia="微软雅黑"/>
          <w:b/>
          <w:sz w:val="22"/>
        </w:rPr>
        <w:t>响应示例：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7EA77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9" w:type="dxa"/>
            <w:shd w:val="clear" w:color="auto" w:fill="F7F7F7"/>
          </w:tcPr>
          <w:p w14:paraId="47BA9D5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"code": 0,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"message": "ok",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"data": 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"example": true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},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"requestId": "b3f1b0b2-xxxx-xxxx-xxxx-9a0c1b2d3e4f"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}</w:t>
            </w:r>
          </w:p>
        </w:tc>
      </w:tr>
    </w:tbl>
    <w:p w14:paraId="244AC199">
      <w:pPr>
        <w:spacing w:before="160" w:after="80" w:line="288" w:lineRule="auto"/>
        <w:outlineLvl w:val="1"/>
      </w:pPr>
      <w:r>
        <w:rPr>
          <w:rFonts w:ascii="微软雅黑" w:hAnsi="微软雅黑" w:eastAsia="微软雅黑"/>
          <w:b/>
          <w:sz w:val="24"/>
        </w:rPr>
        <w:t>1.4 分页约定（列表接口）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370"/>
      </w:tblGrid>
      <w:tr w14:paraId="09F6F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DDEBFF"/>
          </w:tcPr>
          <w:p w14:paraId="490C308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项</w:t>
            </w:r>
          </w:p>
        </w:tc>
        <w:tc>
          <w:tcPr>
            <w:tcW w:w="7370" w:type="dxa"/>
            <w:shd w:val="clear" w:color="auto" w:fill="DDEBFF"/>
          </w:tcPr>
          <w:p w14:paraId="45CF8AA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</w:tr>
      <w:tr w14:paraId="25C8B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681F35C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请求参数</w:t>
            </w:r>
          </w:p>
        </w:tc>
        <w:tc>
          <w:tcPr>
            <w:tcW w:w="7370" w:type="dxa"/>
          </w:tcPr>
          <w:p w14:paraId="7CEEB49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page（从 1 开始）、pageSize（建议 10-20）</w:t>
            </w:r>
          </w:p>
        </w:tc>
      </w:tr>
      <w:tr w14:paraId="78520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44CA478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返回结构</w:t>
            </w:r>
          </w:p>
        </w:tc>
        <w:tc>
          <w:tcPr>
            <w:tcW w:w="7370" w:type="dxa"/>
          </w:tcPr>
          <w:p w14:paraId="64B1E38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list + total + page + pageSize + hasMore</w:t>
            </w:r>
          </w:p>
        </w:tc>
      </w:tr>
    </w:tbl>
    <w:p w14:paraId="1EA6A304">
      <w:pPr>
        <w:spacing w:before="40" w:after="60" w:line="288" w:lineRule="auto"/>
      </w:pPr>
      <w:r>
        <w:rPr>
          <w:rFonts w:ascii="微软雅黑" w:hAnsi="微软雅黑" w:eastAsia="微软雅黑"/>
          <w:b/>
          <w:sz w:val="22"/>
        </w:rPr>
        <w:t>分页响应 data 示例：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0E3AE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9" w:type="dxa"/>
            <w:shd w:val="clear" w:color="auto" w:fill="F7F7F7"/>
          </w:tcPr>
          <w:p w14:paraId="6924903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"list": [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"id": 1,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"nameCn": "示例酒店",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"minPrice": 399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}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],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"total": 128,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"page": 1,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"pageSize": 10,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"hasMore": true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}</w:t>
            </w:r>
          </w:p>
        </w:tc>
      </w:tr>
    </w:tbl>
    <w:p w14:paraId="5C2D3662">
      <w:pPr>
        <w:spacing w:before="160" w:after="80" w:line="288" w:lineRule="auto"/>
        <w:outlineLvl w:val="1"/>
      </w:pPr>
      <w:r>
        <w:rPr>
          <w:rFonts w:ascii="微软雅黑" w:hAnsi="微软雅黑" w:eastAsia="微软雅黑"/>
          <w:b/>
          <w:sz w:val="24"/>
        </w:rPr>
        <w:t>1.5 酒店状态字段约定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402"/>
        <w:gridCol w:w="3969"/>
      </w:tblGrid>
      <w:tr w14:paraId="3AFC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DDEBFF"/>
          </w:tcPr>
          <w:p w14:paraId="626CD60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字段</w:t>
            </w:r>
          </w:p>
        </w:tc>
        <w:tc>
          <w:tcPr>
            <w:tcW w:w="3402" w:type="dxa"/>
            <w:shd w:val="clear" w:color="auto" w:fill="DDEBFF"/>
          </w:tcPr>
          <w:p w14:paraId="5A732FB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可选值</w:t>
            </w:r>
          </w:p>
        </w:tc>
        <w:tc>
          <w:tcPr>
            <w:tcW w:w="3969" w:type="dxa"/>
            <w:shd w:val="clear" w:color="auto" w:fill="DDEBFF"/>
          </w:tcPr>
          <w:p w14:paraId="2581B04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</w:tr>
      <w:tr w14:paraId="277E1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5DE6EED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auditStatus</w:t>
            </w:r>
          </w:p>
        </w:tc>
        <w:tc>
          <w:tcPr>
            <w:tcW w:w="3402" w:type="dxa"/>
          </w:tcPr>
          <w:p w14:paraId="241E05C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DRAFT / PENDING / APPROVED / REJECTED</w:t>
            </w:r>
          </w:p>
        </w:tc>
        <w:tc>
          <w:tcPr>
            <w:tcW w:w="3969" w:type="dxa"/>
          </w:tcPr>
          <w:p w14:paraId="230758F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草稿 / 审核中 / 已通过 / 未通过</w:t>
            </w:r>
          </w:p>
        </w:tc>
      </w:tr>
      <w:tr w14:paraId="6808D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3D71416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publishStatus</w:t>
            </w:r>
          </w:p>
        </w:tc>
        <w:tc>
          <w:tcPr>
            <w:tcW w:w="3402" w:type="dxa"/>
          </w:tcPr>
          <w:p w14:paraId="0739FCF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ONLINE / OFFLINE</w:t>
            </w:r>
          </w:p>
        </w:tc>
        <w:tc>
          <w:tcPr>
            <w:tcW w:w="3969" w:type="dxa"/>
          </w:tcPr>
          <w:p w14:paraId="4683B94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上线 / 下线（下线可恢复，不做删除）</w:t>
            </w:r>
          </w:p>
        </w:tc>
      </w:tr>
    </w:tbl>
    <w:p w14:paraId="5DF6D9BC">
      <w:pPr>
        <w:spacing w:before="160" w:after="80" w:line="288" w:lineRule="auto"/>
        <w:outlineLvl w:val="1"/>
      </w:pPr>
      <w:r>
        <w:rPr>
          <w:rFonts w:ascii="微软雅黑" w:hAnsi="微软雅黑" w:eastAsia="微软雅黑"/>
          <w:b/>
          <w:sz w:val="24"/>
        </w:rPr>
        <w:t>1.6 常见错误码（建议）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6236"/>
      </w:tblGrid>
      <w:tr w14:paraId="37082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DDEBFF"/>
          </w:tcPr>
          <w:p w14:paraId="3BB995A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HTTP</w:t>
            </w:r>
          </w:p>
        </w:tc>
        <w:tc>
          <w:tcPr>
            <w:tcW w:w="1701" w:type="dxa"/>
            <w:shd w:val="clear" w:color="auto" w:fill="DDEBFF"/>
          </w:tcPr>
          <w:p w14:paraId="11AEE75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code</w:t>
            </w:r>
          </w:p>
        </w:tc>
        <w:tc>
          <w:tcPr>
            <w:tcW w:w="6236" w:type="dxa"/>
            <w:shd w:val="clear" w:color="auto" w:fill="DDEBFF"/>
          </w:tcPr>
          <w:p w14:paraId="01DAAA7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含义</w:t>
            </w:r>
          </w:p>
        </w:tc>
      </w:tr>
      <w:tr w14:paraId="5C056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40C4978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400</w:t>
            </w:r>
          </w:p>
        </w:tc>
        <w:tc>
          <w:tcPr>
            <w:tcW w:w="1701" w:type="dxa"/>
          </w:tcPr>
          <w:p w14:paraId="6685BC0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40000</w:t>
            </w:r>
          </w:p>
        </w:tc>
        <w:tc>
          <w:tcPr>
            <w:tcW w:w="6236" w:type="dxa"/>
          </w:tcPr>
          <w:p w14:paraId="04D44FB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参数错误</w:t>
            </w:r>
          </w:p>
        </w:tc>
      </w:tr>
      <w:tr w14:paraId="295E1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17F9003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401</w:t>
            </w:r>
          </w:p>
        </w:tc>
        <w:tc>
          <w:tcPr>
            <w:tcW w:w="1701" w:type="dxa"/>
          </w:tcPr>
          <w:p w14:paraId="5764D3C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40100</w:t>
            </w:r>
          </w:p>
        </w:tc>
        <w:tc>
          <w:tcPr>
            <w:tcW w:w="6236" w:type="dxa"/>
          </w:tcPr>
          <w:p w14:paraId="5D22CA1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未登录或 token 失效</w:t>
            </w:r>
          </w:p>
        </w:tc>
      </w:tr>
      <w:tr w14:paraId="20DE5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59703BE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403</w:t>
            </w:r>
          </w:p>
        </w:tc>
        <w:tc>
          <w:tcPr>
            <w:tcW w:w="1701" w:type="dxa"/>
          </w:tcPr>
          <w:p w14:paraId="18C8CCA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40300</w:t>
            </w:r>
          </w:p>
        </w:tc>
        <w:tc>
          <w:tcPr>
            <w:tcW w:w="6236" w:type="dxa"/>
          </w:tcPr>
          <w:p w14:paraId="0ACC250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无权限（角色不匹配）</w:t>
            </w:r>
          </w:p>
        </w:tc>
      </w:tr>
      <w:tr w14:paraId="2DA19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43DE6FB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404</w:t>
            </w:r>
          </w:p>
        </w:tc>
        <w:tc>
          <w:tcPr>
            <w:tcW w:w="1701" w:type="dxa"/>
          </w:tcPr>
          <w:p w14:paraId="32023D7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40400</w:t>
            </w:r>
          </w:p>
        </w:tc>
        <w:tc>
          <w:tcPr>
            <w:tcW w:w="6236" w:type="dxa"/>
          </w:tcPr>
          <w:p w14:paraId="6B55548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资源不存在</w:t>
            </w:r>
          </w:p>
        </w:tc>
      </w:tr>
      <w:tr w14:paraId="5DD74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6683B4C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409</w:t>
            </w:r>
          </w:p>
        </w:tc>
        <w:tc>
          <w:tcPr>
            <w:tcW w:w="1701" w:type="dxa"/>
          </w:tcPr>
          <w:p w14:paraId="18F3C3D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40900</w:t>
            </w:r>
          </w:p>
        </w:tc>
        <w:tc>
          <w:tcPr>
            <w:tcW w:w="6236" w:type="dxa"/>
          </w:tcPr>
          <w:p w14:paraId="5867B9C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状态冲突（例如审核中不允许编辑）</w:t>
            </w:r>
          </w:p>
        </w:tc>
      </w:tr>
      <w:tr w14:paraId="2A190D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764BC06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500</w:t>
            </w:r>
          </w:p>
        </w:tc>
        <w:tc>
          <w:tcPr>
            <w:tcW w:w="1701" w:type="dxa"/>
          </w:tcPr>
          <w:p w14:paraId="76A6593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50000</w:t>
            </w:r>
          </w:p>
        </w:tc>
        <w:tc>
          <w:tcPr>
            <w:tcW w:w="6236" w:type="dxa"/>
          </w:tcPr>
          <w:p w14:paraId="032EFF4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服务端错误</w:t>
            </w:r>
          </w:p>
        </w:tc>
      </w:tr>
    </w:tbl>
    <w:p w14:paraId="07E58463">
      <w:r>
        <w:br w:type="page"/>
      </w:r>
    </w:p>
    <w:p w14:paraId="1E243296">
      <w:pPr>
        <w:spacing w:before="200" w:after="120"/>
        <w:outlineLvl w:val="0"/>
      </w:pPr>
      <w:r>
        <w:rPr>
          <w:rFonts w:ascii="微软雅黑" w:hAnsi="微软雅黑" w:eastAsia="微软雅黑"/>
          <w:b/>
          <w:sz w:val="32"/>
        </w:rPr>
        <w:t>2. 接口总览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1"/>
        <w:gridCol w:w="814"/>
        <w:gridCol w:w="838"/>
        <w:gridCol w:w="3181"/>
        <w:gridCol w:w="394"/>
        <w:gridCol w:w="1939"/>
        <w:gridCol w:w="1878"/>
      </w:tblGrid>
      <w:tr w14:paraId="40556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4" w:type="dxa"/>
            <w:shd w:val="clear" w:color="auto" w:fill="DDEBFF"/>
          </w:tcPr>
          <w:p w14:paraId="6D1D79F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模块</w:t>
            </w:r>
          </w:p>
        </w:tc>
        <w:tc>
          <w:tcPr>
            <w:tcW w:w="1814" w:type="dxa"/>
            <w:shd w:val="clear" w:color="auto" w:fill="DDEBFF"/>
          </w:tcPr>
          <w:p w14:paraId="25CCABF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接口</w:t>
            </w:r>
          </w:p>
        </w:tc>
        <w:tc>
          <w:tcPr>
            <w:tcW w:w="850" w:type="dxa"/>
            <w:shd w:val="clear" w:color="auto" w:fill="DDEBFF"/>
          </w:tcPr>
          <w:p w14:paraId="137B06E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方法</w:t>
            </w:r>
          </w:p>
        </w:tc>
        <w:tc>
          <w:tcPr>
            <w:tcW w:w="2381" w:type="dxa"/>
            <w:shd w:val="clear" w:color="auto" w:fill="DDEBFF"/>
          </w:tcPr>
          <w:p w14:paraId="7D8B0C6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Path</w:t>
            </w:r>
          </w:p>
        </w:tc>
        <w:tc>
          <w:tcPr>
            <w:tcW w:w="737" w:type="dxa"/>
            <w:shd w:val="clear" w:color="auto" w:fill="DDEBFF"/>
          </w:tcPr>
          <w:p w14:paraId="53296DA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鉴权</w:t>
            </w:r>
          </w:p>
        </w:tc>
        <w:tc>
          <w:tcPr>
            <w:tcW w:w="1474" w:type="dxa"/>
            <w:shd w:val="clear" w:color="auto" w:fill="DDEBFF"/>
          </w:tcPr>
          <w:p w14:paraId="5EE0D8B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角色</w:t>
            </w:r>
          </w:p>
        </w:tc>
        <w:tc>
          <w:tcPr>
            <w:tcW w:w="2268" w:type="dxa"/>
            <w:shd w:val="clear" w:color="auto" w:fill="DDEBFF"/>
          </w:tcPr>
          <w:p w14:paraId="0E316E2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</w:tr>
      <w:tr w14:paraId="1A306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4" w:type="dxa"/>
          </w:tcPr>
          <w:p w14:paraId="0F53DBE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Auth</w:t>
            </w:r>
          </w:p>
        </w:tc>
        <w:tc>
          <w:tcPr>
            <w:tcW w:w="1814" w:type="dxa"/>
          </w:tcPr>
          <w:p w14:paraId="1597175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注册</w:t>
            </w:r>
          </w:p>
        </w:tc>
        <w:tc>
          <w:tcPr>
            <w:tcW w:w="850" w:type="dxa"/>
          </w:tcPr>
          <w:p w14:paraId="78A2F33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POST</w:t>
            </w:r>
          </w:p>
        </w:tc>
        <w:tc>
          <w:tcPr>
            <w:tcW w:w="2381" w:type="dxa"/>
          </w:tcPr>
          <w:p w14:paraId="17A7554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/auth/register</w:t>
            </w:r>
          </w:p>
        </w:tc>
        <w:tc>
          <w:tcPr>
            <w:tcW w:w="737" w:type="dxa"/>
          </w:tcPr>
          <w:p w14:paraId="6DE5329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1474" w:type="dxa"/>
          </w:tcPr>
          <w:p w14:paraId="07D16C6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-</w:t>
            </w:r>
          </w:p>
        </w:tc>
        <w:tc>
          <w:tcPr>
            <w:tcW w:w="2268" w:type="dxa"/>
          </w:tcPr>
          <w:p w14:paraId="378FD48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注册账号（注册时选择角色）</w:t>
            </w:r>
          </w:p>
        </w:tc>
      </w:tr>
      <w:tr w14:paraId="6F002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4" w:type="dxa"/>
          </w:tcPr>
          <w:p w14:paraId="70226F4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Auth</w:t>
            </w:r>
          </w:p>
        </w:tc>
        <w:tc>
          <w:tcPr>
            <w:tcW w:w="1814" w:type="dxa"/>
          </w:tcPr>
          <w:p w14:paraId="12BA383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登录</w:t>
            </w:r>
          </w:p>
        </w:tc>
        <w:tc>
          <w:tcPr>
            <w:tcW w:w="850" w:type="dxa"/>
          </w:tcPr>
          <w:p w14:paraId="5E5DCF7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POST</w:t>
            </w:r>
          </w:p>
        </w:tc>
        <w:tc>
          <w:tcPr>
            <w:tcW w:w="2381" w:type="dxa"/>
          </w:tcPr>
          <w:p w14:paraId="7F58F3C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/auth/login</w:t>
            </w:r>
          </w:p>
        </w:tc>
        <w:tc>
          <w:tcPr>
            <w:tcW w:w="737" w:type="dxa"/>
          </w:tcPr>
          <w:p w14:paraId="4D544C4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1474" w:type="dxa"/>
          </w:tcPr>
          <w:p w14:paraId="4B3AA68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-</w:t>
            </w:r>
          </w:p>
        </w:tc>
        <w:tc>
          <w:tcPr>
            <w:tcW w:w="2268" w:type="dxa"/>
          </w:tcPr>
          <w:p w14:paraId="49CB493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登录并获取 token 与角色信息</w:t>
            </w:r>
          </w:p>
        </w:tc>
      </w:tr>
      <w:tr w14:paraId="084F3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04" w:type="dxa"/>
          </w:tcPr>
          <w:p w14:paraId="7484463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Auth</w:t>
            </w:r>
          </w:p>
        </w:tc>
        <w:tc>
          <w:tcPr>
            <w:tcW w:w="1814" w:type="dxa"/>
          </w:tcPr>
          <w:p w14:paraId="27001A5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当前用户</w:t>
            </w:r>
          </w:p>
        </w:tc>
        <w:tc>
          <w:tcPr>
            <w:tcW w:w="850" w:type="dxa"/>
          </w:tcPr>
          <w:p w14:paraId="34196A4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GET</w:t>
            </w:r>
          </w:p>
        </w:tc>
        <w:tc>
          <w:tcPr>
            <w:tcW w:w="2381" w:type="dxa"/>
          </w:tcPr>
          <w:p w14:paraId="079B6CA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/me</w:t>
            </w:r>
          </w:p>
        </w:tc>
        <w:tc>
          <w:tcPr>
            <w:tcW w:w="737" w:type="dxa"/>
          </w:tcPr>
          <w:p w14:paraId="5BD0F33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1474" w:type="dxa"/>
          </w:tcPr>
          <w:p w14:paraId="3E1CFBB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MERCHANT/ADMIN</w:t>
            </w:r>
          </w:p>
        </w:tc>
        <w:tc>
          <w:tcPr>
            <w:tcW w:w="2268" w:type="dxa"/>
          </w:tcPr>
          <w:p w14:paraId="53200DA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获取当前登录用户信息</w:t>
            </w:r>
          </w:p>
        </w:tc>
      </w:tr>
      <w:tr w14:paraId="38DA1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4" w:type="dxa"/>
          </w:tcPr>
          <w:p w14:paraId="3F63003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Common</w:t>
            </w:r>
          </w:p>
        </w:tc>
        <w:tc>
          <w:tcPr>
            <w:tcW w:w="1814" w:type="dxa"/>
          </w:tcPr>
          <w:p w14:paraId="10F9971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上传文件</w:t>
            </w:r>
          </w:p>
        </w:tc>
        <w:tc>
          <w:tcPr>
            <w:tcW w:w="850" w:type="dxa"/>
          </w:tcPr>
          <w:p w14:paraId="47CE699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POST</w:t>
            </w:r>
          </w:p>
        </w:tc>
        <w:tc>
          <w:tcPr>
            <w:tcW w:w="2381" w:type="dxa"/>
          </w:tcPr>
          <w:p w14:paraId="46A03A7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/upload</w:t>
            </w:r>
          </w:p>
        </w:tc>
        <w:tc>
          <w:tcPr>
            <w:tcW w:w="737" w:type="dxa"/>
          </w:tcPr>
          <w:p w14:paraId="3607632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1474" w:type="dxa"/>
          </w:tcPr>
          <w:p w14:paraId="0F9520F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MERCHANT/ADMIN</w:t>
            </w:r>
          </w:p>
        </w:tc>
        <w:tc>
          <w:tcPr>
            <w:tcW w:w="2268" w:type="dxa"/>
          </w:tcPr>
          <w:p w14:paraId="1E13CF9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上传图片，返回 URL</w:t>
            </w:r>
          </w:p>
        </w:tc>
      </w:tr>
      <w:tr w14:paraId="3A1C2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4" w:type="dxa"/>
          </w:tcPr>
          <w:p w14:paraId="06D5676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App</w:t>
            </w:r>
          </w:p>
        </w:tc>
        <w:tc>
          <w:tcPr>
            <w:tcW w:w="1814" w:type="dxa"/>
          </w:tcPr>
          <w:p w14:paraId="17E65BF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首页 Banner</w:t>
            </w:r>
          </w:p>
        </w:tc>
        <w:tc>
          <w:tcPr>
            <w:tcW w:w="850" w:type="dxa"/>
          </w:tcPr>
          <w:p w14:paraId="619DFFA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GET</w:t>
            </w:r>
          </w:p>
        </w:tc>
        <w:tc>
          <w:tcPr>
            <w:tcW w:w="2381" w:type="dxa"/>
          </w:tcPr>
          <w:p w14:paraId="1A05879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/app/banners</w:t>
            </w:r>
          </w:p>
        </w:tc>
        <w:tc>
          <w:tcPr>
            <w:tcW w:w="737" w:type="dxa"/>
          </w:tcPr>
          <w:p w14:paraId="551593A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1474" w:type="dxa"/>
          </w:tcPr>
          <w:p w14:paraId="0E6C37B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-</w:t>
            </w:r>
          </w:p>
        </w:tc>
        <w:tc>
          <w:tcPr>
            <w:tcW w:w="2268" w:type="dxa"/>
          </w:tcPr>
          <w:p w14:paraId="68BA149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获取首页广告位（跳转酒店详情）</w:t>
            </w:r>
          </w:p>
        </w:tc>
      </w:tr>
      <w:tr w14:paraId="020F2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4" w:type="dxa"/>
          </w:tcPr>
          <w:p w14:paraId="0A133BF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App</w:t>
            </w:r>
          </w:p>
        </w:tc>
        <w:tc>
          <w:tcPr>
            <w:tcW w:w="1814" w:type="dxa"/>
          </w:tcPr>
          <w:p w14:paraId="6895891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酒店列表</w:t>
            </w:r>
          </w:p>
        </w:tc>
        <w:tc>
          <w:tcPr>
            <w:tcW w:w="850" w:type="dxa"/>
          </w:tcPr>
          <w:p w14:paraId="37A4B63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GET</w:t>
            </w:r>
          </w:p>
        </w:tc>
        <w:tc>
          <w:tcPr>
            <w:tcW w:w="2381" w:type="dxa"/>
          </w:tcPr>
          <w:p w14:paraId="63AF1D1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/app/hotels</w:t>
            </w:r>
          </w:p>
        </w:tc>
        <w:tc>
          <w:tcPr>
            <w:tcW w:w="737" w:type="dxa"/>
          </w:tcPr>
          <w:p w14:paraId="5C64C54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1474" w:type="dxa"/>
          </w:tcPr>
          <w:p w14:paraId="0C676CA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-</w:t>
            </w:r>
          </w:p>
        </w:tc>
        <w:tc>
          <w:tcPr>
            <w:tcW w:w="2268" w:type="dxa"/>
          </w:tcPr>
          <w:p w14:paraId="457222D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按条件查询酒店（仅返回已通过且在线）</w:t>
            </w:r>
          </w:p>
        </w:tc>
      </w:tr>
      <w:tr w14:paraId="42D28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4" w:type="dxa"/>
          </w:tcPr>
          <w:p w14:paraId="620DC1E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App</w:t>
            </w:r>
          </w:p>
        </w:tc>
        <w:tc>
          <w:tcPr>
            <w:tcW w:w="1814" w:type="dxa"/>
          </w:tcPr>
          <w:p w14:paraId="14DF161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酒店详情</w:t>
            </w:r>
          </w:p>
        </w:tc>
        <w:tc>
          <w:tcPr>
            <w:tcW w:w="850" w:type="dxa"/>
          </w:tcPr>
          <w:p w14:paraId="7839D5D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GET</w:t>
            </w:r>
          </w:p>
        </w:tc>
        <w:tc>
          <w:tcPr>
            <w:tcW w:w="2381" w:type="dxa"/>
          </w:tcPr>
          <w:p w14:paraId="7C10138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/app/hotels/{id}</w:t>
            </w:r>
          </w:p>
        </w:tc>
        <w:tc>
          <w:tcPr>
            <w:tcW w:w="737" w:type="dxa"/>
          </w:tcPr>
          <w:p w14:paraId="655DA97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1474" w:type="dxa"/>
          </w:tcPr>
          <w:p w14:paraId="10C72A5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-</w:t>
            </w:r>
          </w:p>
        </w:tc>
        <w:tc>
          <w:tcPr>
            <w:tcW w:w="2268" w:type="dxa"/>
          </w:tcPr>
          <w:p w14:paraId="04F98BB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获取酒店详情（含图片/设施等）</w:t>
            </w:r>
          </w:p>
        </w:tc>
      </w:tr>
      <w:tr w14:paraId="59481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4" w:type="dxa"/>
          </w:tcPr>
          <w:p w14:paraId="56EC0DE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App</w:t>
            </w:r>
          </w:p>
        </w:tc>
        <w:tc>
          <w:tcPr>
            <w:tcW w:w="1814" w:type="dxa"/>
          </w:tcPr>
          <w:p w14:paraId="23133AC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房型列表</w:t>
            </w:r>
          </w:p>
        </w:tc>
        <w:tc>
          <w:tcPr>
            <w:tcW w:w="850" w:type="dxa"/>
          </w:tcPr>
          <w:p w14:paraId="3C2CF61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GET</w:t>
            </w:r>
          </w:p>
        </w:tc>
        <w:tc>
          <w:tcPr>
            <w:tcW w:w="2381" w:type="dxa"/>
          </w:tcPr>
          <w:p w14:paraId="7C37A0C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/app/hotels/{id}/rooms</w:t>
            </w:r>
          </w:p>
        </w:tc>
        <w:tc>
          <w:tcPr>
            <w:tcW w:w="737" w:type="dxa"/>
          </w:tcPr>
          <w:p w14:paraId="64CF9E2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1474" w:type="dxa"/>
          </w:tcPr>
          <w:p w14:paraId="49DC214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-</w:t>
            </w:r>
          </w:p>
        </w:tc>
        <w:tc>
          <w:tcPr>
            <w:tcW w:w="2268" w:type="dxa"/>
          </w:tcPr>
          <w:p w14:paraId="4C22852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获取房型列表（按价格升序）</w:t>
            </w:r>
          </w:p>
        </w:tc>
      </w:tr>
      <w:tr w14:paraId="22B7B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4" w:type="dxa"/>
          </w:tcPr>
          <w:p w14:paraId="57389A7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Merchant</w:t>
            </w:r>
          </w:p>
        </w:tc>
        <w:tc>
          <w:tcPr>
            <w:tcW w:w="1814" w:type="dxa"/>
          </w:tcPr>
          <w:p w14:paraId="2570BA1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新建酒店草稿</w:t>
            </w:r>
          </w:p>
        </w:tc>
        <w:tc>
          <w:tcPr>
            <w:tcW w:w="850" w:type="dxa"/>
          </w:tcPr>
          <w:p w14:paraId="1D58A4A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POST</w:t>
            </w:r>
          </w:p>
        </w:tc>
        <w:tc>
          <w:tcPr>
            <w:tcW w:w="2381" w:type="dxa"/>
          </w:tcPr>
          <w:p w14:paraId="132F05A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/admin/hotels</w:t>
            </w:r>
          </w:p>
        </w:tc>
        <w:tc>
          <w:tcPr>
            <w:tcW w:w="737" w:type="dxa"/>
          </w:tcPr>
          <w:p w14:paraId="419C8CF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1474" w:type="dxa"/>
          </w:tcPr>
          <w:p w14:paraId="237F230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MERCHANT</w:t>
            </w:r>
          </w:p>
        </w:tc>
        <w:tc>
          <w:tcPr>
            <w:tcW w:w="2268" w:type="dxa"/>
          </w:tcPr>
          <w:p w14:paraId="07DD9E7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创建酒店（DRAFT）</w:t>
            </w:r>
          </w:p>
        </w:tc>
      </w:tr>
      <w:tr w14:paraId="5A31C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4" w:type="dxa"/>
          </w:tcPr>
          <w:p w14:paraId="540143F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Merchant</w:t>
            </w:r>
          </w:p>
        </w:tc>
        <w:tc>
          <w:tcPr>
            <w:tcW w:w="1814" w:type="dxa"/>
          </w:tcPr>
          <w:p w14:paraId="6F1CBB1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编辑酒店</w:t>
            </w:r>
          </w:p>
        </w:tc>
        <w:tc>
          <w:tcPr>
            <w:tcW w:w="850" w:type="dxa"/>
          </w:tcPr>
          <w:p w14:paraId="7AAE154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PUT</w:t>
            </w:r>
          </w:p>
        </w:tc>
        <w:tc>
          <w:tcPr>
            <w:tcW w:w="2381" w:type="dxa"/>
          </w:tcPr>
          <w:p w14:paraId="348070B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/admin/hotels/{id}</w:t>
            </w:r>
          </w:p>
        </w:tc>
        <w:tc>
          <w:tcPr>
            <w:tcW w:w="737" w:type="dxa"/>
          </w:tcPr>
          <w:p w14:paraId="4F5B329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1474" w:type="dxa"/>
          </w:tcPr>
          <w:p w14:paraId="775CBED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MERCHANT</w:t>
            </w:r>
          </w:p>
        </w:tc>
        <w:tc>
          <w:tcPr>
            <w:tcW w:w="2268" w:type="dxa"/>
          </w:tcPr>
          <w:p w14:paraId="27E5794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更新酒店基础信息（DRAFT/REJECTED 可编辑</w:t>
            </w:r>
            <w:bookmarkStart w:id="0" w:name="_GoBack"/>
            <w:bookmarkEnd w:id="0"/>
            <w:r>
              <w:rPr>
                <w:rFonts w:ascii="微软雅黑" w:hAnsi="微软雅黑" w:eastAsia="微软雅黑"/>
                <w:b w:val="0"/>
                <w:sz w:val="21"/>
              </w:rPr>
              <w:t>）</w:t>
            </w:r>
          </w:p>
        </w:tc>
      </w:tr>
      <w:tr w14:paraId="7AD57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4" w:type="dxa"/>
          </w:tcPr>
          <w:p w14:paraId="74025E3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Merchant</w:t>
            </w:r>
          </w:p>
        </w:tc>
        <w:tc>
          <w:tcPr>
            <w:tcW w:w="1814" w:type="dxa"/>
          </w:tcPr>
          <w:p w14:paraId="1F2D139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我的酒店列表</w:t>
            </w:r>
          </w:p>
        </w:tc>
        <w:tc>
          <w:tcPr>
            <w:tcW w:w="850" w:type="dxa"/>
          </w:tcPr>
          <w:p w14:paraId="2D21FF4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GET</w:t>
            </w:r>
          </w:p>
        </w:tc>
        <w:tc>
          <w:tcPr>
            <w:tcW w:w="2381" w:type="dxa"/>
          </w:tcPr>
          <w:p w14:paraId="2132E43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/admin/hotels</w:t>
            </w:r>
          </w:p>
        </w:tc>
        <w:tc>
          <w:tcPr>
            <w:tcW w:w="737" w:type="dxa"/>
          </w:tcPr>
          <w:p w14:paraId="0E3A63F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1474" w:type="dxa"/>
          </w:tcPr>
          <w:p w14:paraId="2AFD4C1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MERCHANT</w:t>
            </w:r>
          </w:p>
        </w:tc>
        <w:tc>
          <w:tcPr>
            <w:tcW w:w="2268" w:type="dxa"/>
          </w:tcPr>
          <w:p w14:paraId="1D40867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查询商户名下酒店（全状态）</w:t>
            </w:r>
          </w:p>
        </w:tc>
      </w:tr>
      <w:tr w14:paraId="4A7D8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04" w:type="dxa"/>
          </w:tcPr>
          <w:p w14:paraId="4B325E1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Merchant</w:t>
            </w:r>
          </w:p>
        </w:tc>
        <w:tc>
          <w:tcPr>
            <w:tcW w:w="1814" w:type="dxa"/>
          </w:tcPr>
          <w:p w14:paraId="4FC651D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提交审核</w:t>
            </w:r>
          </w:p>
        </w:tc>
        <w:tc>
          <w:tcPr>
            <w:tcW w:w="850" w:type="dxa"/>
          </w:tcPr>
          <w:p w14:paraId="61B70FA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POST</w:t>
            </w:r>
          </w:p>
        </w:tc>
        <w:tc>
          <w:tcPr>
            <w:tcW w:w="2381" w:type="dxa"/>
          </w:tcPr>
          <w:p w14:paraId="72C58B0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/admin/hotels/{id}/submit</w:t>
            </w:r>
          </w:p>
        </w:tc>
        <w:tc>
          <w:tcPr>
            <w:tcW w:w="737" w:type="dxa"/>
          </w:tcPr>
          <w:p w14:paraId="418F20F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1474" w:type="dxa"/>
          </w:tcPr>
          <w:p w14:paraId="71F2D88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MERCHANT</w:t>
            </w:r>
          </w:p>
        </w:tc>
        <w:tc>
          <w:tcPr>
            <w:tcW w:w="2268" w:type="dxa"/>
          </w:tcPr>
          <w:p w14:paraId="479FA7C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DRAFT/REJECTED -&gt; PENDING</w:t>
            </w:r>
          </w:p>
        </w:tc>
      </w:tr>
      <w:tr w14:paraId="2D7B3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4" w:type="dxa"/>
          </w:tcPr>
          <w:p w14:paraId="7260B8B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Merchant</w:t>
            </w:r>
          </w:p>
        </w:tc>
        <w:tc>
          <w:tcPr>
            <w:tcW w:w="1814" w:type="dxa"/>
          </w:tcPr>
          <w:p w14:paraId="538689F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新增房型</w:t>
            </w:r>
          </w:p>
        </w:tc>
        <w:tc>
          <w:tcPr>
            <w:tcW w:w="850" w:type="dxa"/>
          </w:tcPr>
          <w:p w14:paraId="7F22DFA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POST</w:t>
            </w:r>
          </w:p>
        </w:tc>
        <w:tc>
          <w:tcPr>
            <w:tcW w:w="2381" w:type="dxa"/>
          </w:tcPr>
          <w:p w14:paraId="795AF03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/admin/hotels/{id}/rooms</w:t>
            </w:r>
          </w:p>
        </w:tc>
        <w:tc>
          <w:tcPr>
            <w:tcW w:w="737" w:type="dxa"/>
          </w:tcPr>
          <w:p w14:paraId="6D70F71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1474" w:type="dxa"/>
          </w:tcPr>
          <w:p w14:paraId="2127471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MERCHANT</w:t>
            </w:r>
          </w:p>
        </w:tc>
        <w:tc>
          <w:tcPr>
            <w:tcW w:w="2268" w:type="dxa"/>
          </w:tcPr>
          <w:p w14:paraId="061ECFE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为酒店新增房型与价格</w:t>
            </w:r>
          </w:p>
        </w:tc>
      </w:tr>
      <w:tr w14:paraId="7205B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4" w:type="dxa"/>
          </w:tcPr>
          <w:p w14:paraId="2375B3D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Merchant</w:t>
            </w:r>
          </w:p>
        </w:tc>
        <w:tc>
          <w:tcPr>
            <w:tcW w:w="1814" w:type="dxa"/>
          </w:tcPr>
          <w:p w14:paraId="6644498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编辑房型</w:t>
            </w:r>
          </w:p>
        </w:tc>
        <w:tc>
          <w:tcPr>
            <w:tcW w:w="850" w:type="dxa"/>
          </w:tcPr>
          <w:p w14:paraId="4EE2628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PUT</w:t>
            </w:r>
          </w:p>
        </w:tc>
        <w:tc>
          <w:tcPr>
            <w:tcW w:w="2381" w:type="dxa"/>
          </w:tcPr>
          <w:p w14:paraId="2CE5CFA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/admin/rooms/{roomId}</w:t>
            </w:r>
          </w:p>
        </w:tc>
        <w:tc>
          <w:tcPr>
            <w:tcW w:w="737" w:type="dxa"/>
          </w:tcPr>
          <w:p w14:paraId="1485CBD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1474" w:type="dxa"/>
          </w:tcPr>
          <w:p w14:paraId="0A408A0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MERCHANT</w:t>
            </w:r>
          </w:p>
        </w:tc>
        <w:tc>
          <w:tcPr>
            <w:tcW w:w="2268" w:type="dxa"/>
          </w:tcPr>
          <w:p w14:paraId="0FC22FA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更新房型信息与价格</w:t>
            </w:r>
          </w:p>
        </w:tc>
      </w:tr>
      <w:tr w14:paraId="56F02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4" w:type="dxa"/>
          </w:tcPr>
          <w:p w14:paraId="10F7688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Merchant</w:t>
            </w:r>
          </w:p>
        </w:tc>
        <w:tc>
          <w:tcPr>
            <w:tcW w:w="1814" w:type="dxa"/>
          </w:tcPr>
          <w:p w14:paraId="4C275B0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删除房型</w:t>
            </w:r>
          </w:p>
        </w:tc>
        <w:tc>
          <w:tcPr>
            <w:tcW w:w="850" w:type="dxa"/>
          </w:tcPr>
          <w:p w14:paraId="671E218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DELETE</w:t>
            </w:r>
          </w:p>
        </w:tc>
        <w:tc>
          <w:tcPr>
            <w:tcW w:w="2381" w:type="dxa"/>
          </w:tcPr>
          <w:p w14:paraId="10C6A97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/admin/rooms/{roomId}</w:t>
            </w:r>
          </w:p>
        </w:tc>
        <w:tc>
          <w:tcPr>
            <w:tcW w:w="737" w:type="dxa"/>
          </w:tcPr>
          <w:p w14:paraId="02D8A58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1474" w:type="dxa"/>
          </w:tcPr>
          <w:p w14:paraId="14550B8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MERCHANT</w:t>
            </w:r>
          </w:p>
        </w:tc>
        <w:tc>
          <w:tcPr>
            <w:tcW w:w="2268" w:type="dxa"/>
          </w:tcPr>
          <w:p w14:paraId="7EC0400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删除/停售房型（可按实现二选一）</w:t>
            </w:r>
          </w:p>
        </w:tc>
      </w:tr>
      <w:tr w14:paraId="4D198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4" w:type="dxa"/>
          </w:tcPr>
          <w:p w14:paraId="664CB75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Admin</w:t>
            </w:r>
          </w:p>
        </w:tc>
        <w:tc>
          <w:tcPr>
            <w:tcW w:w="1814" w:type="dxa"/>
          </w:tcPr>
          <w:p w14:paraId="02D2C17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审核列表</w:t>
            </w:r>
          </w:p>
        </w:tc>
        <w:tc>
          <w:tcPr>
            <w:tcW w:w="850" w:type="dxa"/>
          </w:tcPr>
          <w:p w14:paraId="06B3EC5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GET</w:t>
            </w:r>
          </w:p>
        </w:tc>
        <w:tc>
          <w:tcPr>
            <w:tcW w:w="2381" w:type="dxa"/>
          </w:tcPr>
          <w:p w14:paraId="40C8582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/admin/review/hotels</w:t>
            </w:r>
          </w:p>
        </w:tc>
        <w:tc>
          <w:tcPr>
            <w:tcW w:w="737" w:type="dxa"/>
          </w:tcPr>
          <w:p w14:paraId="5040F2E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1474" w:type="dxa"/>
          </w:tcPr>
          <w:p w14:paraId="07B8063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ADMIN</w:t>
            </w:r>
          </w:p>
        </w:tc>
        <w:tc>
          <w:tcPr>
            <w:tcW w:w="2268" w:type="dxa"/>
          </w:tcPr>
          <w:p w14:paraId="4567E4A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查看待审/已审酒店</w:t>
            </w:r>
          </w:p>
        </w:tc>
      </w:tr>
      <w:tr w14:paraId="337A1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4" w:type="dxa"/>
          </w:tcPr>
          <w:p w14:paraId="33BE016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Admin</w:t>
            </w:r>
          </w:p>
        </w:tc>
        <w:tc>
          <w:tcPr>
            <w:tcW w:w="1814" w:type="dxa"/>
          </w:tcPr>
          <w:p w14:paraId="79F8A8E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审核通过</w:t>
            </w:r>
          </w:p>
        </w:tc>
        <w:tc>
          <w:tcPr>
            <w:tcW w:w="850" w:type="dxa"/>
          </w:tcPr>
          <w:p w14:paraId="1B10094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POST</w:t>
            </w:r>
          </w:p>
        </w:tc>
        <w:tc>
          <w:tcPr>
            <w:tcW w:w="2381" w:type="dxa"/>
          </w:tcPr>
          <w:p w14:paraId="4A02F92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/admin/review/hotels/{id}/approve</w:t>
            </w:r>
          </w:p>
        </w:tc>
        <w:tc>
          <w:tcPr>
            <w:tcW w:w="737" w:type="dxa"/>
          </w:tcPr>
          <w:p w14:paraId="65FBE66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1474" w:type="dxa"/>
          </w:tcPr>
          <w:p w14:paraId="45F3655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ADMIN</w:t>
            </w:r>
          </w:p>
        </w:tc>
        <w:tc>
          <w:tcPr>
            <w:tcW w:w="2268" w:type="dxa"/>
          </w:tcPr>
          <w:p w14:paraId="53B8E0D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PENDING -&gt; APPROVED（可选自动上线）</w:t>
            </w:r>
          </w:p>
        </w:tc>
      </w:tr>
      <w:tr w14:paraId="0D519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4" w:type="dxa"/>
          </w:tcPr>
          <w:p w14:paraId="2E4F0A8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Admin</w:t>
            </w:r>
          </w:p>
        </w:tc>
        <w:tc>
          <w:tcPr>
            <w:tcW w:w="1814" w:type="dxa"/>
          </w:tcPr>
          <w:p w14:paraId="47F7FF2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审核不通过</w:t>
            </w:r>
          </w:p>
        </w:tc>
        <w:tc>
          <w:tcPr>
            <w:tcW w:w="850" w:type="dxa"/>
          </w:tcPr>
          <w:p w14:paraId="33AD7DD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POST</w:t>
            </w:r>
          </w:p>
        </w:tc>
        <w:tc>
          <w:tcPr>
            <w:tcW w:w="2381" w:type="dxa"/>
          </w:tcPr>
          <w:p w14:paraId="0BE0550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/admin/review/hotels/{id}/reject</w:t>
            </w:r>
          </w:p>
        </w:tc>
        <w:tc>
          <w:tcPr>
            <w:tcW w:w="737" w:type="dxa"/>
          </w:tcPr>
          <w:p w14:paraId="6F75968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1474" w:type="dxa"/>
          </w:tcPr>
          <w:p w14:paraId="2670083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ADMIN</w:t>
            </w:r>
          </w:p>
        </w:tc>
        <w:tc>
          <w:tcPr>
            <w:tcW w:w="2268" w:type="dxa"/>
          </w:tcPr>
          <w:p w14:paraId="3F8AEC3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PENDING -&gt; REJECTED（必须原因）</w:t>
            </w:r>
          </w:p>
        </w:tc>
      </w:tr>
      <w:tr w14:paraId="603FA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4" w:type="dxa"/>
          </w:tcPr>
          <w:p w14:paraId="442829C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Admin</w:t>
            </w:r>
          </w:p>
        </w:tc>
        <w:tc>
          <w:tcPr>
            <w:tcW w:w="1814" w:type="dxa"/>
          </w:tcPr>
          <w:p w14:paraId="4B18ABA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上线</w:t>
            </w:r>
          </w:p>
        </w:tc>
        <w:tc>
          <w:tcPr>
            <w:tcW w:w="850" w:type="dxa"/>
          </w:tcPr>
          <w:p w14:paraId="75DB8B2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POST</w:t>
            </w:r>
          </w:p>
        </w:tc>
        <w:tc>
          <w:tcPr>
            <w:tcW w:w="2381" w:type="dxa"/>
          </w:tcPr>
          <w:p w14:paraId="5B6B757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/admin/hotels/{id}/online</w:t>
            </w:r>
          </w:p>
        </w:tc>
        <w:tc>
          <w:tcPr>
            <w:tcW w:w="737" w:type="dxa"/>
          </w:tcPr>
          <w:p w14:paraId="2252C05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1474" w:type="dxa"/>
          </w:tcPr>
          <w:p w14:paraId="360BC2C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ADMIN</w:t>
            </w:r>
          </w:p>
        </w:tc>
        <w:tc>
          <w:tcPr>
            <w:tcW w:w="2268" w:type="dxa"/>
          </w:tcPr>
          <w:p w14:paraId="62D1552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APPROVED 且 OFFLINE -&gt; ONLINE</w:t>
            </w:r>
          </w:p>
        </w:tc>
      </w:tr>
      <w:tr w14:paraId="0248B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4" w:type="dxa"/>
          </w:tcPr>
          <w:p w14:paraId="0E907BC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Admin</w:t>
            </w:r>
          </w:p>
        </w:tc>
        <w:tc>
          <w:tcPr>
            <w:tcW w:w="1814" w:type="dxa"/>
          </w:tcPr>
          <w:p w14:paraId="3C8B763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下线</w:t>
            </w:r>
          </w:p>
        </w:tc>
        <w:tc>
          <w:tcPr>
            <w:tcW w:w="850" w:type="dxa"/>
          </w:tcPr>
          <w:p w14:paraId="51E3FF5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POST</w:t>
            </w:r>
          </w:p>
        </w:tc>
        <w:tc>
          <w:tcPr>
            <w:tcW w:w="2381" w:type="dxa"/>
          </w:tcPr>
          <w:p w14:paraId="2FFCB67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/admin/hotels/{id}/offline</w:t>
            </w:r>
          </w:p>
        </w:tc>
        <w:tc>
          <w:tcPr>
            <w:tcW w:w="737" w:type="dxa"/>
          </w:tcPr>
          <w:p w14:paraId="1F9B204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1474" w:type="dxa"/>
          </w:tcPr>
          <w:p w14:paraId="0BCACE2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ADMIN</w:t>
            </w:r>
          </w:p>
        </w:tc>
        <w:tc>
          <w:tcPr>
            <w:tcW w:w="2268" w:type="dxa"/>
          </w:tcPr>
          <w:p w14:paraId="5970DBC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ONLINE -&gt; OFFLINE（可恢复）</w:t>
            </w:r>
          </w:p>
        </w:tc>
      </w:tr>
      <w:tr w14:paraId="74618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4" w:type="dxa"/>
          </w:tcPr>
          <w:p w14:paraId="42D99F2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Admin</w:t>
            </w:r>
          </w:p>
        </w:tc>
        <w:tc>
          <w:tcPr>
            <w:tcW w:w="1814" w:type="dxa"/>
          </w:tcPr>
          <w:p w14:paraId="5F09652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操作日志</w:t>
            </w:r>
          </w:p>
        </w:tc>
        <w:tc>
          <w:tcPr>
            <w:tcW w:w="850" w:type="dxa"/>
          </w:tcPr>
          <w:p w14:paraId="179AE27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GET</w:t>
            </w:r>
          </w:p>
        </w:tc>
        <w:tc>
          <w:tcPr>
            <w:tcW w:w="2381" w:type="dxa"/>
          </w:tcPr>
          <w:p w14:paraId="38F9B04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/admin/audit-logs</w:t>
            </w:r>
          </w:p>
        </w:tc>
        <w:tc>
          <w:tcPr>
            <w:tcW w:w="737" w:type="dxa"/>
          </w:tcPr>
          <w:p w14:paraId="6BF593D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1474" w:type="dxa"/>
          </w:tcPr>
          <w:p w14:paraId="139DEC0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ADMIN</w:t>
            </w:r>
          </w:p>
        </w:tc>
        <w:tc>
          <w:tcPr>
            <w:tcW w:w="2268" w:type="dxa"/>
          </w:tcPr>
          <w:p w14:paraId="2A85532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查看审核/上下线操作记录（可选）</w:t>
            </w:r>
          </w:p>
        </w:tc>
      </w:tr>
    </w:tbl>
    <w:p w14:paraId="518FFE30">
      <w:r>
        <w:br w:type="page"/>
      </w:r>
    </w:p>
    <w:p w14:paraId="3E29A112">
      <w:pPr>
        <w:spacing w:before="200" w:after="120"/>
        <w:outlineLvl w:val="0"/>
      </w:pPr>
      <w:r>
        <w:rPr>
          <w:rFonts w:ascii="微软雅黑" w:hAnsi="微软雅黑" w:eastAsia="微软雅黑"/>
          <w:b/>
          <w:sz w:val="32"/>
        </w:rPr>
        <w:t>3. 接口详情</w:t>
      </w:r>
    </w:p>
    <w:p w14:paraId="5E6AECAE">
      <w:pPr>
        <w:spacing w:before="120" w:after="120"/>
        <w:outlineLvl w:val="1"/>
      </w:pPr>
      <w:r>
        <w:rPr>
          <w:rFonts w:ascii="微软雅黑" w:hAnsi="微软雅黑" w:eastAsia="微软雅黑"/>
          <w:b/>
          <w:sz w:val="26"/>
        </w:rPr>
        <w:t>3.1 注册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654"/>
      </w:tblGrid>
      <w:tr w14:paraId="12ECD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DDEBFF"/>
          </w:tcPr>
          <w:p w14:paraId="3F14A35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项</w:t>
            </w:r>
          </w:p>
        </w:tc>
        <w:tc>
          <w:tcPr>
            <w:tcW w:w="7654" w:type="dxa"/>
            <w:shd w:val="clear" w:color="auto" w:fill="DDEBFF"/>
          </w:tcPr>
          <w:p w14:paraId="7AE0272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内容</w:t>
            </w:r>
          </w:p>
        </w:tc>
      </w:tr>
      <w:tr w14:paraId="65041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43789AD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方法</w:t>
            </w:r>
          </w:p>
        </w:tc>
        <w:tc>
          <w:tcPr>
            <w:tcW w:w="7654" w:type="dxa"/>
          </w:tcPr>
          <w:p w14:paraId="4899C29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POST</w:t>
            </w:r>
          </w:p>
        </w:tc>
      </w:tr>
      <w:tr w14:paraId="3CBB2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4916AC7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Path</w:t>
            </w:r>
          </w:p>
        </w:tc>
        <w:tc>
          <w:tcPr>
            <w:tcW w:w="7654" w:type="dxa"/>
          </w:tcPr>
          <w:p w14:paraId="1D6A579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/auth/register</w:t>
            </w:r>
          </w:p>
        </w:tc>
      </w:tr>
      <w:tr w14:paraId="4C3DF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0DCA600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鉴权</w:t>
            </w:r>
          </w:p>
        </w:tc>
        <w:tc>
          <w:tcPr>
            <w:tcW w:w="7654" w:type="dxa"/>
          </w:tcPr>
          <w:p w14:paraId="37E705F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不需要</w:t>
            </w:r>
          </w:p>
        </w:tc>
      </w:tr>
      <w:tr w14:paraId="56061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25E0AF4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角色</w:t>
            </w:r>
          </w:p>
        </w:tc>
        <w:tc>
          <w:tcPr>
            <w:tcW w:w="7654" w:type="dxa"/>
          </w:tcPr>
          <w:p w14:paraId="5FEE7E9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-</w:t>
            </w:r>
          </w:p>
        </w:tc>
      </w:tr>
      <w:tr w14:paraId="4FB6D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20277D5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说明</w:t>
            </w:r>
          </w:p>
        </w:tc>
        <w:tc>
          <w:tcPr>
            <w:tcW w:w="7654" w:type="dxa"/>
          </w:tcPr>
          <w:p w14:paraId="61D281B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注册账号（注册时选择角色：MERCHANT 或 ADMIN）。</w:t>
            </w:r>
          </w:p>
        </w:tc>
      </w:tr>
    </w:tbl>
    <w:p w14:paraId="5D57F747">
      <w:pPr>
        <w:spacing w:before="80" w:after="60" w:line="288" w:lineRule="auto"/>
      </w:pPr>
      <w:r>
        <w:rPr>
          <w:rFonts w:ascii="微软雅黑" w:hAnsi="微软雅黑" w:eastAsia="微软雅黑"/>
          <w:b/>
          <w:sz w:val="22"/>
        </w:rPr>
        <w:t>请求参数：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2"/>
        <w:gridCol w:w="1087"/>
        <w:gridCol w:w="1244"/>
        <w:gridCol w:w="751"/>
        <w:gridCol w:w="3169"/>
        <w:gridCol w:w="2182"/>
      </w:tblGrid>
      <w:tr w14:paraId="461EF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1" w:type="dxa"/>
            <w:shd w:val="clear" w:color="auto" w:fill="DDEBFF"/>
          </w:tcPr>
          <w:p w14:paraId="5399E53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字段</w:t>
            </w:r>
          </w:p>
        </w:tc>
        <w:tc>
          <w:tcPr>
            <w:tcW w:w="1134" w:type="dxa"/>
            <w:shd w:val="clear" w:color="auto" w:fill="DDEBFF"/>
          </w:tcPr>
          <w:p w14:paraId="65F86A3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位置</w:t>
            </w:r>
          </w:p>
        </w:tc>
        <w:tc>
          <w:tcPr>
            <w:tcW w:w="1304" w:type="dxa"/>
            <w:shd w:val="clear" w:color="auto" w:fill="DDEBFF"/>
          </w:tcPr>
          <w:p w14:paraId="6EC7374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类型</w:t>
            </w:r>
          </w:p>
        </w:tc>
        <w:tc>
          <w:tcPr>
            <w:tcW w:w="794" w:type="dxa"/>
            <w:shd w:val="clear" w:color="auto" w:fill="DDEBFF"/>
          </w:tcPr>
          <w:p w14:paraId="0D0C840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必填</w:t>
            </w:r>
          </w:p>
        </w:tc>
        <w:tc>
          <w:tcPr>
            <w:tcW w:w="3402" w:type="dxa"/>
            <w:shd w:val="clear" w:color="auto" w:fill="DDEBFF"/>
          </w:tcPr>
          <w:p w14:paraId="2D803E9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  <w:tc>
          <w:tcPr>
            <w:tcW w:w="2268" w:type="dxa"/>
            <w:shd w:val="clear" w:color="auto" w:fill="DDEBFF"/>
          </w:tcPr>
          <w:p w14:paraId="705F75A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示例</w:t>
            </w:r>
          </w:p>
        </w:tc>
      </w:tr>
      <w:tr w14:paraId="1C714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7F80E16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username</w:t>
            </w:r>
          </w:p>
        </w:tc>
        <w:tc>
          <w:tcPr>
            <w:tcW w:w="1134" w:type="dxa"/>
          </w:tcPr>
          <w:p w14:paraId="76402D7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body</w:t>
            </w:r>
          </w:p>
        </w:tc>
        <w:tc>
          <w:tcPr>
            <w:tcW w:w="1304" w:type="dxa"/>
          </w:tcPr>
          <w:p w14:paraId="38EFC5E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w="794" w:type="dxa"/>
          </w:tcPr>
          <w:p w14:paraId="28DFCEC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3402" w:type="dxa"/>
          </w:tcPr>
          <w:p w14:paraId="60321C4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账号（建议手机号/邮箱/自定义用户名）</w:t>
            </w:r>
          </w:p>
        </w:tc>
        <w:tc>
          <w:tcPr>
            <w:tcW w:w="2268" w:type="dxa"/>
          </w:tcPr>
          <w:p w14:paraId="31FEF76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merchant001</w:t>
            </w:r>
          </w:p>
        </w:tc>
      </w:tr>
      <w:tr w14:paraId="276C4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44E1ADF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password</w:t>
            </w:r>
          </w:p>
        </w:tc>
        <w:tc>
          <w:tcPr>
            <w:tcW w:w="1134" w:type="dxa"/>
          </w:tcPr>
          <w:p w14:paraId="0C44735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body</w:t>
            </w:r>
          </w:p>
        </w:tc>
        <w:tc>
          <w:tcPr>
            <w:tcW w:w="1304" w:type="dxa"/>
          </w:tcPr>
          <w:p w14:paraId="417398D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w="794" w:type="dxa"/>
          </w:tcPr>
          <w:p w14:paraId="03D074D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3402" w:type="dxa"/>
          </w:tcPr>
          <w:p w14:paraId="53FA01B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密码（后端建议 bcrypt 加密存储）</w:t>
            </w:r>
          </w:p>
        </w:tc>
        <w:tc>
          <w:tcPr>
            <w:tcW w:w="2268" w:type="dxa"/>
          </w:tcPr>
          <w:p w14:paraId="0DBE8C8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P@ssw0rd</w:t>
            </w:r>
          </w:p>
        </w:tc>
      </w:tr>
      <w:tr w14:paraId="3C804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2417179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role</w:t>
            </w:r>
          </w:p>
        </w:tc>
        <w:tc>
          <w:tcPr>
            <w:tcW w:w="1134" w:type="dxa"/>
          </w:tcPr>
          <w:p w14:paraId="164B702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body</w:t>
            </w:r>
          </w:p>
        </w:tc>
        <w:tc>
          <w:tcPr>
            <w:tcW w:w="1304" w:type="dxa"/>
          </w:tcPr>
          <w:p w14:paraId="1AD909F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w="794" w:type="dxa"/>
          </w:tcPr>
          <w:p w14:paraId="3CC8528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3402" w:type="dxa"/>
          </w:tcPr>
          <w:p w14:paraId="1D23340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角色：MERCHANT / ADMIN</w:t>
            </w:r>
          </w:p>
        </w:tc>
        <w:tc>
          <w:tcPr>
            <w:tcW w:w="2268" w:type="dxa"/>
          </w:tcPr>
          <w:p w14:paraId="742D500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MERCHANT</w:t>
            </w:r>
          </w:p>
        </w:tc>
      </w:tr>
    </w:tbl>
    <w:p w14:paraId="51F902E2">
      <w:pPr>
        <w:spacing w:before="40" w:after="60" w:line="288" w:lineRule="auto"/>
      </w:pPr>
      <w:r>
        <w:rPr>
          <w:rFonts w:ascii="微软雅黑" w:hAnsi="微软雅黑" w:eastAsia="微软雅黑"/>
          <w:b/>
          <w:sz w:val="22"/>
        </w:rPr>
        <w:t>请求示例：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64FAB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9" w:type="dxa"/>
            <w:shd w:val="clear" w:color="auto" w:fill="F7F7F7"/>
          </w:tcPr>
          <w:p w14:paraId="69B7865B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"username": "merchant001",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"password": "P@ssw0rd",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"role": "MERCHANT"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}</w:t>
            </w:r>
          </w:p>
        </w:tc>
      </w:tr>
    </w:tbl>
    <w:p w14:paraId="53B4EFE0">
      <w:pPr>
        <w:spacing w:before="40" w:after="60" w:line="288" w:lineRule="auto"/>
      </w:pPr>
      <w:r>
        <w:rPr>
          <w:rFonts w:ascii="微软雅黑" w:hAnsi="微软雅黑" w:eastAsia="微软雅黑"/>
          <w:b/>
          <w:sz w:val="22"/>
        </w:rPr>
        <w:t>响应示例：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536D1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9" w:type="dxa"/>
            <w:shd w:val="clear" w:color="auto" w:fill="F7F7F7"/>
          </w:tcPr>
          <w:p w14:paraId="6571A4B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"code": 0,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"message": "ok",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"data": 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"id": 101,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"username": "merchant001",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"role": "MERCHANT"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}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}</w:t>
            </w:r>
          </w:p>
        </w:tc>
      </w:tr>
    </w:tbl>
    <w:p w14:paraId="4F244F7A"/>
    <w:p w14:paraId="51A14411">
      <w:pPr>
        <w:spacing w:before="120" w:after="120"/>
        <w:outlineLvl w:val="1"/>
      </w:pPr>
      <w:r>
        <w:rPr>
          <w:rFonts w:ascii="微软雅黑" w:hAnsi="微软雅黑" w:eastAsia="微软雅黑"/>
          <w:b/>
          <w:sz w:val="26"/>
        </w:rPr>
        <w:t>3.2 登录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654"/>
      </w:tblGrid>
      <w:tr w14:paraId="3C379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DDEBFF"/>
          </w:tcPr>
          <w:p w14:paraId="07A7634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项</w:t>
            </w:r>
          </w:p>
        </w:tc>
        <w:tc>
          <w:tcPr>
            <w:tcW w:w="7654" w:type="dxa"/>
            <w:shd w:val="clear" w:color="auto" w:fill="DDEBFF"/>
          </w:tcPr>
          <w:p w14:paraId="3B7B4BE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内容</w:t>
            </w:r>
          </w:p>
        </w:tc>
      </w:tr>
      <w:tr w14:paraId="15DD5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5E772B6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方法</w:t>
            </w:r>
          </w:p>
        </w:tc>
        <w:tc>
          <w:tcPr>
            <w:tcW w:w="7654" w:type="dxa"/>
          </w:tcPr>
          <w:p w14:paraId="4F65BA5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POST</w:t>
            </w:r>
          </w:p>
        </w:tc>
      </w:tr>
      <w:tr w14:paraId="2A22E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0A39271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Path</w:t>
            </w:r>
          </w:p>
        </w:tc>
        <w:tc>
          <w:tcPr>
            <w:tcW w:w="7654" w:type="dxa"/>
          </w:tcPr>
          <w:p w14:paraId="1872738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/auth/login</w:t>
            </w:r>
          </w:p>
        </w:tc>
      </w:tr>
      <w:tr w14:paraId="4C1CB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984" w:type="dxa"/>
          </w:tcPr>
          <w:p w14:paraId="5E6BBA2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鉴权</w:t>
            </w:r>
          </w:p>
        </w:tc>
        <w:tc>
          <w:tcPr>
            <w:tcW w:w="7654" w:type="dxa"/>
          </w:tcPr>
          <w:p w14:paraId="477C2EB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不需要</w:t>
            </w:r>
          </w:p>
        </w:tc>
      </w:tr>
      <w:tr w14:paraId="748D0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77258A2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角色</w:t>
            </w:r>
          </w:p>
        </w:tc>
        <w:tc>
          <w:tcPr>
            <w:tcW w:w="7654" w:type="dxa"/>
          </w:tcPr>
          <w:p w14:paraId="5EF52F8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-</w:t>
            </w:r>
          </w:p>
        </w:tc>
      </w:tr>
      <w:tr w14:paraId="0048E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4C487B8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说明</w:t>
            </w:r>
          </w:p>
        </w:tc>
        <w:tc>
          <w:tcPr>
            <w:tcW w:w="7654" w:type="dxa"/>
          </w:tcPr>
          <w:p w14:paraId="3935EA0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登录并返回 token 与用户信息。</w:t>
            </w:r>
          </w:p>
        </w:tc>
      </w:tr>
    </w:tbl>
    <w:p w14:paraId="65DE01A9">
      <w:pPr>
        <w:spacing w:before="80" w:after="60" w:line="288" w:lineRule="auto"/>
      </w:pPr>
      <w:r>
        <w:rPr>
          <w:rFonts w:ascii="微软雅黑" w:hAnsi="微软雅黑" w:eastAsia="微软雅黑"/>
          <w:b/>
          <w:sz w:val="22"/>
        </w:rPr>
        <w:t>请求参数：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2"/>
        <w:gridCol w:w="1095"/>
        <w:gridCol w:w="1255"/>
        <w:gridCol w:w="759"/>
        <w:gridCol w:w="3116"/>
        <w:gridCol w:w="2198"/>
      </w:tblGrid>
      <w:tr w14:paraId="71BF7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DDEBFF"/>
          </w:tcPr>
          <w:p w14:paraId="39F65F2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字段</w:t>
            </w:r>
          </w:p>
        </w:tc>
        <w:tc>
          <w:tcPr>
            <w:tcW w:w="1134" w:type="dxa"/>
            <w:shd w:val="clear" w:color="auto" w:fill="DDEBFF"/>
          </w:tcPr>
          <w:p w14:paraId="5D4E664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位置</w:t>
            </w:r>
          </w:p>
        </w:tc>
        <w:tc>
          <w:tcPr>
            <w:tcW w:w="1304" w:type="dxa"/>
            <w:shd w:val="clear" w:color="auto" w:fill="DDEBFF"/>
          </w:tcPr>
          <w:p w14:paraId="6399EFD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类型</w:t>
            </w:r>
          </w:p>
        </w:tc>
        <w:tc>
          <w:tcPr>
            <w:tcW w:w="794" w:type="dxa"/>
            <w:shd w:val="clear" w:color="auto" w:fill="DDEBFF"/>
          </w:tcPr>
          <w:p w14:paraId="4A89D13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必填</w:t>
            </w:r>
          </w:p>
        </w:tc>
        <w:tc>
          <w:tcPr>
            <w:tcW w:w="3402" w:type="dxa"/>
            <w:shd w:val="clear" w:color="auto" w:fill="DDEBFF"/>
          </w:tcPr>
          <w:p w14:paraId="31C9190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  <w:tc>
          <w:tcPr>
            <w:tcW w:w="2268" w:type="dxa"/>
            <w:shd w:val="clear" w:color="auto" w:fill="DDEBFF"/>
          </w:tcPr>
          <w:p w14:paraId="3C657DC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示例</w:t>
            </w:r>
          </w:p>
        </w:tc>
      </w:tr>
      <w:tr w14:paraId="24FF5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07B1338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username</w:t>
            </w:r>
          </w:p>
        </w:tc>
        <w:tc>
          <w:tcPr>
            <w:tcW w:w="1134" w:type="dxa"/>
          </w:tcPr>
          <w:p w14:paraId="74FA6B2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body</w:t>
            </w:r>
          </w:p>
        </w:tc>
        <w:tc>
          <w:tcPr>
            <w:tcW w:w="1304" w:type="dxa"/>
          </w:tcPr>
          <w:p w14:paraId="43CCF5E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w="794" w:type="dxa"/>
          </w:tcPr>
          <w:p w14:paraId="77664C7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3402" w:type="dxa"/>
          </w:tcPr>
          <w:p w14:paraId="2310449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账号</w:t>
            </w:r>
          </w:p>
        </w:tc>
        <w:tc>
          <w:tcPr>
            <w:tcW w:w="2268" w:type="dxa"/>
          </w:tcPr>
          <w:p w14:paraId="08E56E0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merchant001</w:t>
            </w:r>
          </w:p>
        </w:tc>
      </w:tr>
      <w:tr w14:paraId="18B5C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59A318F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password</w:t>
            </w:r>
          </w:p>
        </w:tc>
        <w:tc>
          <w:tcPr>
            <w:tcW w:w="1134" w:type="dxa"/>
          </w:tcPr>
          <w:p w14:paraId="20C760C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body</w:t>
            </w:r>
          </w:p>
        </w:tc>
        <w:tc>
          <w:tcPr>
            <w:tcW w:w="1304" w:type="dxa"/>
          </w:tcPr>
          <w:p w14:paraId="7C51ECA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w="794" w:type="dxa"/>
          </w:tcPr>
          <w:p w14:paraId="2457E6B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3402" w:type="dxa"/>
          </w:tcPr>
          <w:p w14:paraId="44AE0FB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密码</w:t>
            </w:r>
          </w:p>
        </w:tc>
        <w:tc>
          <w:tcPr>
            <w:tcW w:w="2268" w:type="dxa"/>
          </w:tcPr>
          <w:p w14:paraId="19721C2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P@ssw0rd</w:t>
            </w:r>
          </w:p>
        </w:tc>
      </w:tr>
    </w:tbl>
    <w:p w14:paraId="4D8C6E17">
      <w:pPr>
        <w:spacing w:before="40" w:after="60" w:line="288" w:lineRule="auto"/>
      </w:pPr>
      <w:r>
        <w:rPr>
          <w:rFonts w:ascii="微软雅黑" w:hAnsi="微软雅黑" w:eastAsia="微软雅黑"/>
          <w:b/>
          <w:sz w:val="22"/>
        </w:rPr>
        <w:t>请求示例：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56B44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9" w:type="dxa"/>
            <w:shd w:val="clear" w:color="auto" w:fill="F7F7F7"/>
          </w:tcPr>
          <w:p w14:paraId="04134CD9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"username": "merchant001",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"password": "P@ssw0rd"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}</w:t>
            </w:r>
          </w:p>
        </w:tc>
      </w:tr>
    </w:tbl>
    <w:p w14:paraId="69ED9721">
      <w:pPr>
        <w:spacing w:before="40" w:after="60" w:line="288" w:lineRule="auto"/>
      </w:pPr>
      <w:r>
        <w:rPr>
          <w:rFonts w:ascii="微软雅黑" w:hAnsi="微软雅黑" w:eastAsia="微软雅黑"/>
          <w:b/>
          <w:sz w:val="22"/>
        </w:rPr>
        <w:t>响应示例：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6AC5E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9" w:type="dxa"/>
            <w:shd w:val="clear" w:color="auto" w:fill="F7F7F7"/>
          </w:tcPr>
          <w:p w14:paraId="4AF3DD4B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"code": 0,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"message": "ok",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"data": 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"token": "&lt;jwt&gt;",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"user": 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"id": 101,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"username": "merchant001",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"role": "MERCHANT"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}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}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}</w:t>
            </w:r>
          </w:p>
        </w:tc>
      </w:tr>
    </w:tbl>
    <w:p w14:paraId="47FD978D"/>
    <w:p w14:paraId="3A631C1F">
      <w:pPr>
        <w:spacing w:before="120" w:after="120"/>
        <w:outlineLvl w:val="1"/>
      </w:pPr>
      <w:r>
        <w:rPr>
          <w:rFonts w:ascii="微软雅黑" w:hAnsi="微软雅黑" w:eastAsia="微软雅黑"/>
          <w:b/>
          <w:sz w:val="26"/>
        </w:rPr>
        <w:t>3.3 当前用户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654"/>
      </w:tblGrid>
      <w:tr w14:paraId="12849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DDEBFF"/>
          </w:tcPr>
          <w:p w14:paraId="5010591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项</w:t>
            </w:r>
          </w:p>
        </w:tc>
        <w:tc>
          <w:tcPr>
            <w:tcW w:w="7654" w:type="dxa"/>
            <w:shd w:val="clear" w:color="auto" w:fill="DDEBFF"/>
          </w:tcPr>
          <w:p w14:paraId="715D898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内容</w:t>
            </w:r>
          </w:p>
        </w:tc>
      </w:tr>
      <w:tr w14:paraId="2AAAE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0512AA8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方法</w:t>
            </w:r>
          </w:p>
        </w:tc>
        <w:tc>
          <w:tcPr>
            <w:tcW w:w="7654" w:type="dxa"/>
          </w:tcPr>
          <w:p w14:paraId="15122E4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GET</w:t>
            </w:r>
          </w:p>
        </w:tc>
      </w:tr>
      <w:tr w14:paraId="46227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706AAB3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Path</w:t>
            </w:r>
          </w:p>
        </w:tc>
        <w:tc>
          <w:tcPr>
            <w:tcW w:w="7654" w:type="dxa"/>
          </w:tcPr>
          <w:p w14:paraId="75CEE56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/me</w:t>
            </w:r>
          </w:p>
        </w:tc>
      </w:tr>
      <w:tr w14:paraId="10556F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78480DF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鉴权</w:t>
            </w:r>
          </w:p>
        </w:tc>
        <w:tc>
          <w:tcPr>
            <w:tcW w:w="7654" w:type="dxa"/>
          </w:tcPr>
          <w:p w14:paraId="0975A09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需要</w:t>
            </w:r>
          </w:p>
        </w:tc>
      </w:tr>
      <w:tr w14:paraId="093A6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6D95887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角色</w:t>
            </w:r>
          </w:p>
        </w:tc>
        <w:tc>
          <w:tcPr>
            <w:tcW w:w="7654" w:type="dxa"/>
          </w:tcPr>
          <w:p w14:paraId="1CDF553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MERCHANT/ADMIN</w:t>
            </w:r>
          </w:p>
        </w:tc>
      </w:tr>
      <w:tr w14:paraId="29EB2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3B9D2E1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说明</w:t>
            </w:r>
          </w:p>
        </w:tc>
        <w:tc>
          <w:tcPr>
            <w:tcW w:w="7654" w:type="dxa"/>
          </w:tcPr>
          <w:p w14:paraId="76FADE0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获取当前登录用户信息（用于前端渲染菜单与权限）。</w:t>
            </w:r>
          </w:p>
        </w:tc>
      </w:tr>
    </w:tbl>
    <w:p w14:paraId="1578673E">
      <w:pPr>
        <w:spacing w:before="40" w:after="60" w:line="288" w:lineRule="auto"/>
      </w:pPr>
      <w:r>
        <w:rPr>
          <w:rFonts w:ascii="微软雅黑" w:hAnsi="微软雅黑" w:eastAsia="微软雅黑"/>
          <w:b/>
          <w:sz w:val="22"/>
        </w:rPr>
        <w:t>响应示例：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59DA0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9" w:type="dxa"/>
            <w:shd w:val="clear" w:color="auto" w:fill="F7F7F7"/>
          </w:tcPr>
          <w:p w14:paraId="6D8FA1E6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"code": 0,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"message": "ok",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"data": 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"id": 101,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"username": "merchant001",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"role": "MERCHANT"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}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}</w:t>
            </w:r>
          </w:p>
        </w:tc>
      </w:tr>
    </w:tbl>
    <w:p w14:paraId="0F2A1833"/>
    <w:p w14:paraId="77BD659B">
      <w:pPr>
        <w:spacing w:before="120" w:after="120"/>
        <w:outlineLvl w:val="1"/>
      </w:pPr>
      <w:r>
        <w:rPr>
          <w:rFonts w:ascii="微软雅黑" w:hAnsi="微软雅黑" w:eastAsia="微软雅黑"/>
          <w:b/>
          <w:sz w:val="26"/>
        </w:rPr>
        <w:t>3.4 上传文件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654"/>
      </w:tblGrid>
      <w:tr w14:paraId="468C7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DDEBFF"/>
          </w:tcPr>
          <w:p w14:paraId="50C6C04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项</w:t>
            </w:r>
          </w:p>
        </w:tc>
        <w:tc>
          <w:tcPr>
            <w:tcW w:w="7654" w:type="dxa"/>
            <w:shd w:val="clear" w:color="auto" w:fill="DDEBFF"/>
          </w:tcPr>
          <w:p w14:paraId="0E947B9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内容</w:t>
            </w:r>
          </w:p>
        </w:tc>
      </w:tr>
      <w:tr w14:paraId="52E25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7307223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方法</w:t>
            </w:r>
          </w:p>
        </w:tc>
        <w:tc>
          <w:tcPr>
            <w:tcW w:w="7654" w:type="dxa"/>
          </w:tcPr>
          <w:p w14:paraId="2C7406A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POST</w:t>
            </w:r>
          </w:p>
        </w:tc>
      </w:tr>
      <w:tr w14:paraId="24399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252CBCE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Path</w:t>
            </w:r>
          </w:p>
        </w:tc>
        <w:tc>
          <w:tcPr>
            <w:tcW w:w="7654" w:type="dxa"/>
          </w:tcPr>
          <w:p w14:paraId="0224818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/upload</w:t>
            </w:r>
          </w:p>
        </w:tc>
      </w:tr>
      <w:tr w14:paraId="5D13B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5D92504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鉴权</w:t>
            </w:r>
          </w:p>
        </w:tc>
        <w:tc>
          <w:tcPr>
            <w:tcW w:w="7654" w:type="dxa"/>
          </w:tcPr>
          <w:p w14:paraId="4AE8430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需要</w:t>
            </w:r>
          </w:p>
        </w:tc>
      </w:tr>
      <w:tr w14:paraId="11408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2B11945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角色</w:t>
            </w:r>
          </w:p>
        </w:tc>
        <w:tc>
          <w:tcPr>
            <w:tcW w:w="7654" w:type="dxa"/>
          </w:tcPr>
          <w:p w14:paraId="2FB20C0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MERCHANT/ADMIN</w:t>
            </w:r>
          </w:p>
        </w:tc>
      </w:tr>
      <w:tr w14:paraId="0A066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2CB57F3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说明</w:t>
            </w:r>
          </w:p>
        </w:tc>
        <w:tc>
          <w:tcPr>
            <w:tcW w:w="7654" w:type="dxa"/>
          </w:tcPr>
          <w:p w14:paraId="5E9C60E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上传图片文件，返回可访问的 URL。</w:t>
            </w:r>
          </w:p>
        </w:tc>
      </w:tr>
    </w:tbl>
    <w:p w14:paraId="0928AE6C">
      <w:pPr>
        <w:spacing w:before="40" w:after="120" w:line="288" w:lineRule="auto"/>
      </w:pPr>
      <w:r>
        <w:rPr>
          <w:rFonts w:ascii="微软雅黑" w:hAnsi="微软雅黑" w:eastAsia="微软雅黑"/>
          <w:b w:val="0"/>
          <w:sz w:val="21"/>
        </w:rPr>
        <w:t>备注：Content-Type: multipart/form-data。可结合对象存储（S3/OSS）或本地静态目录实现。</w:t>
      </w:r>
    </w:p>
    <w:p w14:paraId="07A04AC7">
      <w:pPr>
        <w:spacing w:before="80" w:after="60" w:line="288" w:lineRule="auto"/>
      </w:pPr>
      <w:r>
        <w:rPr>
          <w:rFonts w:ascii="微软雅黑" w:hAnsi="微软雅黑" w:eastAsia="微软雅黑"/>
          <w:b/>
          <w:sz w:val="22"/>
        </w:rPr>
        <w:t>请求参数：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1170"/>
        <w:gridCol w:w="1239"/>
        <w:gridCol w:w="747"/>
        <w:gridCol w:w="3297"/>
        <w:gridCol w:w="2072"/>
      </w:tblGrid>
      <w:tr w14:paraId="52C63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DDEBFF"/>
          </w:tcPr>
          <w:p w14:paraId="75B4E79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字段</w:t>
            </w:r>
          </w:p>
        </w:tc>
        <w:tc>
          <w:tcPr>
            <w:tcW w:w="1134" w:type="dxa"/>
            <w:shd w:val="clear" w:color="auto" w:fill="DDEBFF"/>
          </w:tcPr>
          <w:p w14:paraId="09BEFBC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位置</w:t>
            </w:r>
          </w:p>
        </w:tc>
        <w:tc>
          <w:tcPr>
            <w:tcW w:w="1304" w:type="dxa"/>
            <w:shd w:val="clear" w:color="auto" w:fill="DDEBFF"/>
          </w:tcPr>
          <w:p w14:paraId="3EB1778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类型</w:t>
            </w:r>
          </w:p>
        </w:tc>
        <w:tc>
          <w:tcPr>
            <w:tcW w:w="794" w:type="dxa"/>
            <w:shd w:val="clear" w:color="auto" w:fill="DDEBFF"/>
          </w:tcPr>
          <w:p w14:paraId="4D6982E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必填</w:t>
            </w:r>
          </w:p>
        </w:tc>
        <w:tc>
          <w:tcPr>
            <w:tcW w:w="3402" w:type="dxa"/>
            <w:shd w:val="clear" w:color="auto" w:fill="DDEBFF"/>
          </w:tcPr>
          <w:p w14:paraId="1B3FA60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  <w:tc>
          <w:tcPr>
            <w:tcW w:w="2268" w:type="dxa"/>
            <w:shd w:val="clear" w:color="auto" w:fill="DDEBFF"/>
          </w:tcPr>
          <w:p w14:paraId="34BD3FC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示例</w:t>
            </w:r>
          </w:p>
        </w:tc>
      </w:tr>
      <w:tr w14:paraId="006A4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6204E9E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file</w:t>
            </w:r>
          </w:p>
        </w:tc>
        <w:tc>
          <w:tcPr>
            <w:tcW w:w="1134" w:type="dxa"/>
          </w:tcPr>
          <w:p w14:paraId="1917A1C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formData</w:t>
            </w:r>
          </w:p>
        </w:tc>
        <w:tc>
          <w:tcPr>
            <w:tcW w:w="1304" w:type="dxa"/>
          </w:tcPr>
          <w:p w14:paraId="4C01553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file</w:t>
            </w:r>
          </w:p>
        </w:tc>
        <w:tc>
          <w:tcPr>
            <w:tcW w:w="794" w:type="dxa"/>
          </w:tcPr>
          <w:p w14:paraId="61F528F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3402" w:type="dxa"/>
          </w:tcPr>
          <w:p w14:paraId="6239CD2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图片文件（jpg/png/webp）</w:t>
            </w:r>
          </w:p>
        </w:tc>
        <w:tc>
          <w:tcPr>
            <w:tcW w:w="2268" w:type="dxa"/>
          </w:tcPr>
          <w:p w14:paraId="75E2243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-</w:t>
            </w:r>
          </w:p>
        </w:tc>
      </w:tr>
      <w:tr w14:paraId="7B270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1EDE174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biz</w:t>
            </w:r>
          </w:p>
        </w:tc>
        <w:tc>
          <w:tcPr>
            <w:tcW w:w="1134" w:type="dxa"/>
          </w:tcPr>
          <w:p w14:paraId="1EB13FC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formData</w:t>
            </w:r>
          </w:p>
        </w:tc>
        <w:tc>
          <w:tcPr>
            <w:tcW w:w="1304" w:type="dxa"/>
          </w:tcPr>
          <w:p w14:paraId="5A47140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w="794" w:type="dxa"/>
          </w:tcPr>
          <w:p w14:paraId="48A2E20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402" w:type="dxa"/>
          </w:tcPr>
          <w:p w14:paraId="6AB7C48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业务场景（hotel/room/banner）</w:t>
            </w:r>
          </w:p>
        </w:tc>
        <w:tc>
          <w:tcPr>
            <w:tcW w:w="2268" w:type="dxa"/>
          </w:tcPr>
          <w:p w14:paraId="52F31BA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hotel</w:t>
            </w:r>
          </w:p>
        </w:tc>
      </w:tr>
    </w:tbl>
    <w:p w14:paraId="5E6D5E70">
      <w:pPr>
        <w:spacing w:before="40" w:after="60" w:line="288" w:lineRule="auto"/>
      </w:pPr>
      <w:r>
        <w:rPr>
          <w:rFonts w:ascii="微软雅黑" w:hAnsi="微软雅黑" w:eastAsia="微软雅黑"/>
          <w:b/>
          <w:sz w:val="22"/>
        </w:rPr>
        <w:t>响应示例：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467D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9" w:type="dxa"/>
            <w:shd w:val="clear" w:color="auto" w:fill="F7F7F7"/>
          </w:tcPr>
          <w:p w14:paraId="5717DB19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"code": 0,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"message": "ok",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"data": 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"url": "https://cdn.example.com/hotel/xxx.png"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}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}</w:t>
            </w:r>
          </w:p>
        </w:tc>
      </w:tr>
    </w:tbl>
    <w:p w14:paraId="4513A7F8"/>
    <w:p w14:paraId="10D93B06">
      <w:pPr>
        <w:spacing w:before="120" w:after="120"/>
        <w:outlineLvl w:val="1"/>
      </w:pPr>
      <w:r>
        <w:rPr>
          <w:rFonts w:ascii="微软雅黑" w:hAnsi="微软雅黑" w:eastAsia="微软雅黑"/>
          <w:b/>
          <w:sz w:val="26"/>
        </w:rPr>
        <w:t>3.5 首页 Banner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897"/>
      </w:tblGrid>
      <w:tr w14:paraId="739EC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DDEBFF"/>
          </w:tcPr>
          <w:p w14:paraId="4C5B64C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项</w:t>
            </w:r>
          </w:p>
        </w:tc>
        <w:tc>
          <w:tcPr>
            <w:tcW w:w="7897" w:type="dxa"/>
            <w:shd w:val="clear" w:color="auto" w:fill="DDEBFF"/>
          </w:tcPr>
          <w:p w14:paraId="797BD0E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内容</w:t>
            </w:r>
          </w:p>
        </w:tc>
      </w:tr>
      <w:tr w14:paraId="3EE31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4BEDB13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方法</w:t>
            </w:r>
          </w:p>
        </w:tc>
        <w:tc>
          <w:tcPr>
            <w:tcW w:w="7897" w:type="dxa"/>
          </w:tcPr>
          <w:p w14:paraId="66970F1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GET</w:t>
            </w:r>
          </w:p>
        </w:tc>
      </w:tr>
      <w:tr w14:paraId="1A205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0B8DC5B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Path</w:t>
            </w:r>
          </w:p>
        </w:tc>
        <w:tc>
          <w:tcPr>
            <w:tcW w:w="7897" w:type="dxa"/>
          </w:tcPr>
          <w:p w14:paraId="05BDC31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/app/banners</w:t>
            </w:r>
          </w:p>
        </w:tc>
      </w:tr>
      <w:tr w14:paraId="17564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643A012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鉴权</w:t>
            </w:r>
          </w:p>
        </w:tc>
        <w:tc>
          <w:tcPr>
            <w:tcW w:w="7897" w:type="dxa"/>
          </w:tcPr>
          <w:p w14:paraId="2903820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不需要</w:t>
            </w:r>
          </w:p>
        </w:tc>
      </w:tr>
      <w:tr w14:paraId="75B35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31C20CD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角色</w:t>
            </w:r>
          </w:p>
        </w:tc>
        <w:tc>
          <w:tcPr>
            <w:tcW w:w="7897" w:type="dxa"/>
          </w:tcPr>
          <w:p w14:paraId="07B6FA6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-</w:t>
            </w:r>
          </w:p>
        </w:tc>
      </w:tr>
      <w:tr w14:paraId="2BAD2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7BE603F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说明</w:t>
            </w:r>
          </w:p>
        </w:tc>
        <w:tc>
          <w:tcPr>
            <w:tcW w:w="7897" w:type="dxa"/>
          </w:tcPr>
          <w:p w14:paraId="60E2D30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获取首页 Banner 列表；点击 Banner 跳转对应酒店详情。</w:t>
            </w:r>
          </w:p>
        </w:tc>
      </w:tr>
    </w:tbl>
    <w:p w14:paraId="45CB95A6">
      <w:pPr>
        <w:spacing w:before="80" w:after="60" w:line="288" w:lineRule="auto"/>
      </w:pPr>
      <w:r>
        <w:rPr>
          <w:rFonts w:ascii="微软雅黑" w:hAnsi="微软雅黑" w:eastAsia="微软雅黑"/>
          <w:b/>
          <w:sz w:val="22"/>
        </w:rPr>
        <w:t>请求参数：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1108"/>
        <w:gridCol w:w="1265"/>
        <w:gridCol w:w="766"/>
        <w:gridCol w:w="3192"/>
        <w:gridCol w:w="1923"/>
      </w:tblGrid>
      <w:tr w14:paraId="62B5C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  <w:shd w:val="clear" w:color="auto" w:fill="DDEBFF"/>
          </w:tcPr>
          <w:p w14:paraId="2FA7215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字段</w:t>
            </w:r>
          </w:p>
        </w:tc>
        <w:tc>
          <w:tcPr>
            <w:tcW w:w="1108" w:type="dxa"/>
            <w:shd w:val="clear" w:color="auto" w:fill="DDEBFF"/>
          </w:tcPr>
          <w:p w14:paraId="218EA33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位置</w:t>
            </w:r>
          </w:p>
        </w:tc>
        <w:tc>
          <w:tcPr>
            <w:tcW w:w="1265" w:type="dxa"/>
            <w:shd w:val="clear" w:color="auto" w:fill="DDEBFF"/>
          </w:tcPr>
          <w:p w14:paraId="0B921B9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类型</w:t>
            </w:r>
          </w:p>
        </w:tc>
        <w:tc>
          <w:tcPr>
            <w:tcW w:w="766" w:type="dxa"/>
            <w:shd w:val="clear" w:color="auto" w:fill="DDEBFF"/>
          </w:tcPr>
          <w:p w14:paraId="328CCE4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必填</w:t>
            </w:r>
          </w:p>
        </w:tc>
        <w:tc>
          <w:tcPr>
            <w:tcW w:w="3192" w:type="dxa"/>
            <w:shd w:val="clear" w:color="auto" w:fill="DDEBFF"/>
          </w:tcPr>
          <w:p w14:paraId="3937EEF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  <w:tc>
          <w:tcPr>
            <w:tcW w:w="1923" w:type="dxa"/>
            <w:shd w:val="clear" w:color="auto" w:fill="DDEBFF"/>
          </w:tcPr>
          <w:p w14:paraId="7ACF381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示例</w:t>
            </w:r>
          </w:p>
        </w:tc>
      </w:tr>
      <w:tr w14:paraId="6CD3C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 w14:paraId="3E370F2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city</w:t>
            </w:r>
          </w:p>
        </w:tc>
        <w:tc>
          <w:tcPr>
            <w:tcW w:w="1108" w:type="dxa"/>
          </w:tcPr>
          <w:p w14:paraId="18C9178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query</w:t>
            </w:r>
          </w:p>
        </w:tc>
        <w:tc>
          <w:tcPr>
            <w:tcW w:w="1265" w:type="dxa"/>
          </w:tcPr>
          <w:p w14:paraId="1917D6A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w="766" w:type="dxa"/>
          </w:tcPr>
          <w:p w14:paraId="74A8038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192" w:type="dxa"/>
          </w:tcPr>
          <w:p w14:paraId="6F99C39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城市（可选：用于按城市投放）</w:t>
            </w:r>
          </w:p>
        </w:tc>
        <w:tc>
          <w:tcPr>
            <w:tcW w:w="1923" w:type="dxa"/>
          </w:tcPr>
          <w:p w14:paraId="0AE3D40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广州</w:t>
            </w:r>
          </w:p>
        </w:tc>
      </w:tr>
    </w:tbl>
    <w:p w14:paraId="0D430ADB">
      <w:pPr>
        <w:spacing w:before="40" w:after="60" w:line="288" w:lineRule="auto"/>
      </w:pPr>
      <w:r>
        <w:rPr>
          <w:rFonts w:ascii="微软雅黑" w:hAnsi="微软雅黑" w:eastAsia="微软雅黑"/>
          <w:b/>
          <w:sz w:val="22"/>
        </w:rPr>
        <w:t>响应示例：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5B09F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9" w:type="dxa"/>
            <w:shd w:val="clear" w:color="auto" w:fill="F7F7F7"/>
          </w:tcPr>
          <w:p w14:paraId="6B3E5550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"code": 0,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"message": "ok",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"data": [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"id": 1,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"title": "海景特惠",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"imageUrl": "https://.../b1.png",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"hotelId": 1001,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"sortOrder": 10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}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]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}</w:t>
            </w:r>
          </w:p>
        </w:tc>
      </w:tr>
    </w:tbl>
    <w:p w14:paraId="0486699F"/>
    <w:p w14:paraId="03EF7F41">
      <w:pPr>
        <w:spacing w:before="120" w:after="120"/>
        <w:outlineLvl w:val="1"/>
      </w:pPr>
      <w:r>
        <w:rPr>
          <w:rFonts w:ascii="微软雅黑" w:hAnsi="微软雅黑" w:eastAsia="微软雅黑"/>
          <w:b/>
          <w:sz w:val="26"/>
        </w:rPr>
        <w:t>3.6 酒店列表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654"/>
      </w:tblGrid>
      <w:tr w14:paraId="4AB77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DDEBFF"/>
          </w:tcPr>
          <w:p w14:paraId="50D6FF7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项</w:t>
            </w:r>
          </w:p>
        </w:tc>
        <w:tc>
          <w:tcPr>
            <w:tcW w:w="7654" w:type="dxa"/>
            <w:shd w:val="clear" w:color="auto" w:fill="DDEBFF"/>
          </w:tcPr>
          <w:p w14:paraId="15235F8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内容</w:t>
            </w:r>
          </w:p>
        </w:tc>
      </w:tr>
      <w:tr w14:paraId="40ED6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28535BE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方法</w:t>
            </w:r>
          </w:p>
        </w:tc>
        <w:tc>
          <w:tcPr>
            <w:tcW w:w="7654" w:type="dxa"/>
          </w:tcPr>
          <w:p w14:paraId="4D12D34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GET</w:t>
            </w:r>
          </w:p>
        </w:tc>
      </w:tr>
      <w:tr w14:paraId="68599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487E42A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Path</w:t>
            </w:r>
          </w:p>
        </w:tc>
        <w:tc>
          <w:tcPr>
            <w:tcW w:w="7654" w:type="dxa"/>
          </w:tcPr>
          <w:p w14:paraId="0B0E77D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/app/hotels</w:t>
            </w:r>
          </w:p>
        </w:tc>
      </w:tr>
      <w:tr w14:paraId="475CE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0C96275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鉴权</w:t>
            </w:r>
          </w:p>
        </w:tc>
        <w:tc>
          <w:tcPr>
            <w:tcW w:w="7654" w:type="dxa"/>
          </w:tcPr>
          <w:p w14:paraId="1162B46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不需要</w:t>
            </w:r>
          </w:p>
        </w:tc>
      </w:tr>
      <w:tr w14:paraId="7E2E2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2B7DD13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角色</w:t>
            </w:r>
          </w:p>
        </w:tc>
        <w:tc>
          <w:tcPr>
            <w:tcW w:w="7654" w:type="dxa"/>
          </w:tcPr>
          <w:p w14:paraId="6405B60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-</w:t>
            </w:r>
          </w:p>
        </w:tc>
      </w:tr>
      <w:tr w14:paraId="64D31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29055BA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说明</w:t>
            </w:r>
          </w:p>
        </w:tc>
        <w:tc>
          <w:tcPr>
            <w:tcW w:w="7654" w:type="dxa"/>
          </w:tcPr>
          <w:p w14:paraId="68586B4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按条件筛选酒店（仅返回 auditStatus=APPROVED 且 publishStatus=ONLINE）。</w:t>
            </w:r>
          </w:p>
        </w:tc>
      </w:tr>
    </w:tbl>
    <w:p w14:paraId="032F2BDE">
      <w:pPr>
        <w:spacing w:before="40" w:after="120" w:line="288" w:lineRule="auto"/>
      </w:pPr>
      <w:r>
        <w:rPr>
          <w:rFonts w:ascii="微软雅黑" w:hAnsi="微软雅黑" w:eastAsia="微软雅黑"/>
          <w:b w:val="0"/>
          <w:sz w:val="21"/>
        </w:rPr>
        <w:t>备注：列表页需支持“上滑自动加载”：前端根据 hasMore 与 page/pageSize 发起下一页请求。</w:t>
      </w:r>
    </w:p>
    <w:p w14:paraId="3D79EA61">
      <w:pPr>
        <w:spacing w:before="80" w:after="60" w:line="288" w:lineRule="auto"/>
      </w:pPr>
      <w:r>
        <w:rPr>
          <w:rFonts w:ascii="微软雅黑" w:hAnsi="微软雅黑" w:eastAsia="微软雅黑"/>
          <w:b/>
          <w:sz w:val="22"/>
        </w:rPr>
        <w:t>请求参数：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4"/>
        <w:gridCol w:w="1098"/>
        <w:gridCol w:w="1272"/>
        <w:gridCol w:w="755"/>
        <w:gridCol w:w="3160"/>
        <w:gridCol w:w="2146"/>
      </w:tblGrid>
      <w:tr w14:paraId="379BC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DDEBFF"/>
          </w:tcPr>
          <w:p w14:paraId="265C5BA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字段</w:t>
            </w:r>
          </w:p>
        </w:tc>
        <w:tc>
          <w:tcPr>
            <w:tcW w:w="1134" w:type="dxa"/>
            <w:shd w:val="clear" w:color="auto" w:fill="DDEBFF"/>
          </w:tcPr>
          <w:p w14:paraId="1864D54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位置</w:t>
            </w:r>
          </w:p>
        </w:tc>
        <w:tc>
          <w:tcPr>
            <w:tcW w:w="1304" w:type="dxa"/>
            <w:shd w:val="clear" w:color="auto" w:fill="DDEBFF"/>
          </w:tcPr>
          <w:p w14:paraId="01D80B0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类型</w:t>
            </w:r>
          </w:p>
        </w:tc>
        <w:tc>
          <w:tcPr>
            <w:tcW w:w="794" w:type="dxa"/>
            <w:shd w:val="clear" w:color="auto" w:fill="DDEBFF"/>
          </w:tcPr>
          <w:p w14:paraId="66C01D6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必填</w:t>
            </w:r>
          </w:p>
        </w:tc>
        <w:tc>
          <w:tcPr>
            <w:tcW w:w="3402" w:type="dxa"/>
            <w:shd w:val="clear" w:color="auto" w:fill="DDEBFF"/>
          </w:tcPr>
          <w:p w14:paraId="51A12BC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  <w:tc>
          <w:tcPr>
            <w:tcW w:w="2268" w:type="dxa"/>
            <w:shd w:val="clear" w:color="auto" w:fill="DDEBFF"/>
          </w:tcPr>
          <w:p w14:paraId="5E84A03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示例</w:t>
            </w:r>
          </w:p>
        </w:tc>
      </w:tr>
      <w:tr w14:paraId="37788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27ADC0E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city</w:t>
            </w:r>
          </w:p>
        </w:tc>
        <w:tc>
          <w:tcPr>
            <w:tcW w:w="1134" w:type="dxa"/>
          </w:tcPr>
          <w:p w14:paraId="6F1C0C2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query</w:t>
            </w:r>
          </w:p>
        </w:tc>
        <w:tc>
          <w:tcPr>
            <w:tcW w:w="1304" w:type="dxa"/>
          </w:tcPr>
          <w:p w14:paraId="2B4AF62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w="794" w:type="dxa"/>
          </w:tcPr>
          <w:p w14:paraId="6E2C96A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402" w:type="dxa"/>
          </w:tcPr>
          <w:p w14:paraId="2A1C62F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城市</w:t>
            </w:r>
          </w:p>
        </w:tc>
        <w:tc>
          <w:tcPr>
            <w:tcW w:w="2268" w:type="dxa"/>
          </w:tcPr>
          <w:p w14:paraId="5A6C2A5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广州</w:t>
            </w:r>
          </w:p>
        </w:tc>
      </w:tr>
      <w:tr w14:paraId="364CB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58E9336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keyword</w:t>
            </w:r>
          </w:p>
        </w:tc>
        <w:tc>
          <w:tcPr>
            <w:tcW w:w="1134" w:type="dxa"/>
          </w:tcPr>
          <w:p w14:paraId="25ED5EA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query</w:t>
            </w:r>
          </w:p>
        </w:tc>
        <w:tc>
          <w:tcPr>
            <w:tcW w:w="1304" w:type="dxa"/>
          </w:tcPr>
          <w:p w14:paraId="3CF1A6B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w="794" w:type="dxa"/>
          </w:tcPr>
          <w:p w14:paraId="73733DA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402" w:type="dxa"/>
          </w:tcPr>
          <w:p w14:paraId="50B871A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关键词（酒店名/地标）</w:t>
            </w:r>
          </w:p>
        </w:tc>
        <w:tc>
          <w:tcPr>
            <w:tcW w:w="2268" w:type="dxa"/>
          </w:tcPr>
          <w:p w14:paraId="4CBDA27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天河</w:t>
            </w:r>
          </w:p>
        </w:tc>
      </w:tr>
      <w:tr w14:paraId="7495D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09572CD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checkIn</w:t>
            </w:r>
          </w:p>
        </w:tc>
        <w:tc>
          <w:tcPr>
            <w:tcW w:w="1134" w:type="dxa"/>
          </w:tcPr>
          <w:p w14:paraId="581BD04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query</w:t>
            </w:r>
          </w:p>
        </w:tc>
        <w:tc>
          <w:tcPr>
            <w:tcW w:w="1304" w:type="dxa"/>
          </w:tcPr>
          <w:p w14:paraId="190F868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w="794" w:type="dxa"/>
          </w:tcPr>
          <w:p w14:paraId="3A0540F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402" w:type="dxa"/>
          </w:tcPr>
          <w:p w14:paraId="2BAFA60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入住日期（YYYY-MM-DD）</w:t>
            </w:r>
          </w:p>
        </w:tc>
        <w:tc>
          <w:tcPr>
            <w:tcW w:w="2268" w:type="dxa"/>
          </w:tcPr>
          <w:p w14:paraId="71EEF82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2026-02-10</w:t>
            </w:r>
          </w:p>
        </w:tc>
      </w:tr>
      <w:tr w14:paraId="007D9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00812EA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checkOut</w:t>
            </w:r>
          </w:p>
        </w:tc>
        <w:tc>
          <w:tcPr>
            <w:tcW w:w="1134" w:type="dxa"/>
          </w:tcPr>
          <w:p w14:paraId="6C30E16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query</w:t>
            </w:r>
          </w:p>
        </w:tc>
        <w:tc>
          <w:tcPr>
            <w:tcW w:w="1304" w:type="dxa"/>
          </w:tcPr>
          <w:p w14:paraId="0AE432B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w="794" w:type="dxa"/>
          </w:tcPr>
          <w:p w14:paraId="709243B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402" w:type="dxa"/>
          </w:tcPr>
          <w:p w14:paraId="1A01D87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离店日期（YYYY-MM-DD）</w:t>
            </w:r>
          </w:p>
        </w:tc>
        <w:tc>
          <w:tcPr>
            <w:tcW w:w="2268" w:type="dxa"/>
          </w:tcPr>
          <w:p w14:paraId="1573659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2026-02-11</w:t>
            </w:r>
          </w:p>
        </w:tc>
      </w:tr>
      <w:tr w14:paraId="17A9E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1EF0005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star</w:t>
            </w:r>
          </w:p>
        </w:tc>
        <w:tc>
          <w:tcPr>
            <w:tcW w:w="1134" w:type="dxa"/>
          </w:tcPr>
          <w:p w14:paraId="39E83E2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query</w:t>
            </w:r>
          </w:p>
        </w:tc>
        <w:tc>
          <w:tcPr>
            <w:tcW w:w="1304" w:type="dxa"/>
          </w:tcPr>
          <w:p w14:paraId="1108CFC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number</w:t>
            </w:r>
          </w:p>
        </w:tc>
        <w:tc>
          <w:tcPr>
            <w:tcW w:w="794" w:type="dxa"/>
          </w:tcPr>
          <w:p w14:paraId="2797157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402" w:type="dxa"/>
          </w:tcPr>
          <w:p w14:paraId="119EEAA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星级（1-5）</w:t>
            </w:r>
          </w:p>
        </w:tc>
        <w:tc>
          <w:tcPr>
            <w:tcW w:w="2268" w:type="dxa"/>
          </w:tcPr>
          <w:p w14:paraId="6E73652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5</w:t>
            </w:r>
          </w:p>
        </w:tc>
      </w:tr>
      <w:tr w14:paraId="604F1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0E70943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minPrice</w:t>
            </w:r>
          </w:p>
        </w:tc>
        <w:tc>
          <w:tcPr>
            <w:tcW w:w="1134" w:type="dxa"/>
          </w:tcPr>
          <w:p w14:paraId="6755D37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query</w:t>
            </w:r>
          </w:p>
        </w:tc>
        <w:tc>
          <w:tcPr>
            <w:tcW w:w="1304" w:type="dxa"/>
          </w:tcPr>
          <w:p w14:paraId="7377084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number</w:t>
            </w:r>
          </w:p>
        </w:tc>
        <w:tc>
          <w:tcPr>
            <w:tcW w:w="794" w:type="dxa"/>
          </w:tcPr>
          <w:p w14:paraId="0CCF175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402" w:type="dxa"/>
          </w:tcPr>
          <w:p w14:paraId="2EB6996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最低价（含）</w:t>
            </w:r>
          </w:p>
        </w:tc>
        <w:tc>
          <w:tcPr>
            <w:tcW w:w="2268" w:type="dxa"/>
          </w:tcPr>
          <w:p w14:paraId="1F14C4A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300</w:t>
            </w:r>
          </w:p>
        </w:tc>
      </w:tr>
      <w:tr w14:paraId="24C26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5CE3A9A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maxPrice</w:t>
            </w:r>
          </w:p>
        </w:tc>
        <w:tc>
          <w:tcPr>
            <w:tcW w:w="1134" w:type="dxa"/>
          </w:tcPr>
          <w:p w14:paraId="0E2152D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query</w:t>
            </w:r>
          </w:p>
        </w:tc>
        <w:tc>
          <w:tcPr>
            <w:tcW w:w="1304" w:type="dxa"/>
          </w:tcPr>
          <w:p w14:paraId="0FC5FB1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number</w:t>
            </w:r>
          </w:p>
        </w:tc>
        <w:tc>
          <w:tcPr>
            <w:tcW w:w="794" w:type="dxa"/>
          </w:tcPr>
          <w:p w14:paraId="5CA71AD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402" w:type="dxa"/>
          </w:tcPr>
          <w:p w14:paraId="19F8CF3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最高价（含）</w:t>
            </w:r>
          </w:p>
        </w:tc>
        <w:tc>
          <w:tcPr>
            <w:tcW w:w="2268" w:type="dxa"/>
          </w:tcPr>
          <w:p w14:paraId="7A76B09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800</w:t>
            </w:r>
          </w:p>
        </w:tc>
      </w:tr>
      <w:tr w14:paraId="5094B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665506A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tags</w:t>
            </w:r>
          </w:p>
        </w:tc>
        <w:tc>
          <w:tcPr>
            <w:tcW w:w="1134" w:type="dxa"/>
          </w:tcPr>
          <w:p w14:paraId="68C4F3F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query</w:t>
            </w:r>
          </w:p>
        </w:tc>
        <w:tc>
          <w:tcPr>
            <w:tcW w:w="1304" w:type="dxa"/>
          </w:tcPr>
          <w:p w14:paraId="01C1CAD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w="794" w:type="dxa"/>
          </w:tcPr>
          <w:p w14:paraId="2386FAD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402" w:type="dxa"/>
          </w:tcPr>
          <w:p w14:paraId="078774D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标签（逗号分隔）</w:t>
            </w:r>
          </w:p>
        </w:tc>
        <w:tc>
          <w:tcPr>
            <w:tcW w:w="2268" w:type="dxa"/>
          </w:tcPr>
          <w:p w14:paraId="2C6BFEB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亲子,免费停车</w:t>
            </w:r>
          </w:p>
        </w:tc>
      </w:tr>
      <w:tr w14:paraId="78C5B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38543FA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sort</w:t>
            </w:r>
          </w:p>
        </w:tc>
        <w:tc>
          <w:tcPr>
            <w:tcW w:w="1134" w:type="dxa"/>
          </w:tcPr>
          <w:p w14:paraId="3F6502C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query</w:t>
            </w:r>
          </w:p>
        </w:tc>
        <w:tc>
          <w:tcPr>
            <w:tcW w:w="1304" w:type="dxa"/>
          </w:tcPr>
          <w:p w14:paraId="4D5CEB8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w="794" w:type="dxa"/>
          </w:tcPr>
          <w:p w14:paraId="00AB7E4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402" w:type="dxa"/>
          </w:tcPr>
          <w:p w14:paraId="2E2F73A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排序：price_asc / default</w:t>
            </w:r>
          </w:p>
        </w:tc>
        <w:tc>
          <w:tcPr>
            <w:tcW w:w="2268" w:type="dxa"/>
          </w:tcPr>
          <w:p w14:paraId="5239E78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price_asc</w:t>
            </w:r>
          </w:p>
        </w:tc>
      </w:tr>
      <w:tr w14:paraId="609D6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77237DC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page</w:t>
            </w:r>
          </w:p>
        </w:tc>
        <w:tc>
          <w:tcPr>
            <w:tcW w:w="1134" w:type="dxa"/>
          </w:tcPr>
          <w:p w14:paraId="5952211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query</w:t>
            </w:r>
          </w:p>
        </w:tc>
        <w:tc>
          <w:tcPr>
            <w:tcW w:w="1304" w:type="dxa"/>
          </w:tcPr>
          <w:p w14:paraId="0881AE7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number</w:t>
            </w:r>
          </w:p>
        </w:tc>
        <w:tc>
          <w:tcPr>
            <w:tcW w:w="794" w:type="dxa"/>
          </w:tcPr>
          <w:p w14:paraId="29727B9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402" w:type="dxa"/>
          </w:tcPr>
          <w:p w14:paraId="023FF6B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页码（默认 1）</w:t>
            </w:r>
          </w:p>
        </w:tc>
        <w:tc>
          <w:tcPr>
            <w:tcW w:w="2268" w:type="dxa"/>
          </w:tcPr>
          <w:p w14:paraId="29250FD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</w:t>
            </w:r>
          </w:p>
        </w:tc>
      </w:tr>
      <w:tr w14:paraId="516FC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11C499F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pageSize</w:t>
            </w:r>
          </w:p>
        </w:tc>
        <w:tc>
          <w:tcPr>
            <w:tcW w:w="1134" w:type="dxa"/>
          </w:tcPr>
          <w:p w14:paraId="23480AB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query</w:t>
            </w:r>
          </w:p>
        </w:tc>
        <w:tc>
          <w:tcPr>
            <w:tcW w:w="1304" w:type="dxa"/>
          </w:tcPr>
          <w:p w14:paraId="2A27032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number</w:t>
            </w:r>
          </w:p>
        </w:tc>
        <w:tc>
          <w:tcPr>
            <w:tcW w:w="794" w:type="dxa"/>
          </w:tcPr>
          <w:p w14:paraId="39F6F0B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402" w:type="dxa"/>
          </w:tcPr>
          <w:p w14:paraId="27BC758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每页条数（默认 10）</w:t>
            </w:r>
          </w:p>
        </w:tc>
        <w:tc>
          <w:tcPr>
            <w:tcW w:w="2268" w:type="dxa"/>
          </w:tcPr>
          <w:p w14:paraId="3CA7E7D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10</w:t>
            </w:r>
          </w:p>
        </w:tc>
      </w:tr>
    </w:tbl>
    <w:p w14:paraId="34CBD8AB">
      <w:pPr>
        <w:spacing w:before="40" w:after="60" w:line="288" w:lineRule="auto"/>
      </w:pPr>
      <w:r>
        <w:rPr>
          <w:rFonts w:ascii="微软雅黑" w:hAnsi="微软雅黑" w:eastAsia="微软雅黑"/>
          <w:b/>
          <w:sz w:val="22"/>
        </w:rPr>
        <w:t>响应示例：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5248F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9" w:type="dxa"/>
            <w:shd w:val="clear" w:color="auto" w:fill="F7F7F7"/>
          </w:tcPr>
          <w:p w14:paraId="770B1EAD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"code": 0,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"message": "ok",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"data": 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"list": [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  "id": 1001,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  "nameCn": "易宿海景酒店",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  "star": 5,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  "city": "广州",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  "address": "天河区xx路",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  "coverImage": "https://.../c.png",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  "minPrice": 399,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  "tags": [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    "亲子",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    "免费停车"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  ]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}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],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"total": 1,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"page": 1,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"pageSize": 10,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"hasMore": false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}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}</w:t>
            </w:r>
          </w:p>
        </w:tc>
      </w:tr>
    </w:tbl>
    <w:p w14:paraId="4962EC91"/>
    <w:p w14:paraId="0B6990B4">
      <w:pPr>
        <w:spacing w:before="120" w:after="120"/>
        <w:outlineLvl w:val="1"/>
      </w:pPr>
      <w:r>
        <w:rPr>
          <w:rFonts w:ascii="微软雅黑" w:hAnsi="微软雅黑" w:eastAsia="微软雅黑"/>
          <w:b/>
          <w:sz w:val="26"/>
        </w:rPr>
        <w:t>3.7 酒店详情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654"/>
      </w:tblGrid>
      <w:tr w14:paraId="76BD9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DDEBFF"/>
          </w:tcPr>
          <w:p w14:paraId="2268ECF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项</w:t>
            </w:r>
          </w:p>
        </w:tc>
        <w:tc>
          <w:tcPr>
            <w:tcW w:w="7654" w:type="dxa"/>
            <w:shd w:val="clear" w:color="auto" w:fill="DDEBFF"/>
          </w:tcPr>
          <w:p w14:paraId="24580C8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内容</w:t>
            </w:r>
          </w:p>
        </w:tc>
      </w:tr>
      <w:tr w14:paraId="1CE2F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1B97592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方法</w:t>
            </w:r>
          </w:p>
        </w:tc>
        <w:tc>
          <w:tcPr>
            <w:tcW w:w="7654" w:type="dxa"/>
          </w:tcPr>
          <w:p w14:paraId="552F2CE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GET</w:t>
            </w:r>
          </w:p>
        </w:tc>
      </w:tr>
      <w:tr w14:paraId="0A6A2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2899E82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Path</w:t>
            </w:r>
          </w:p>
        </w:tc>
        <w:tc>
          <w:tcPr>
            <w:tcW w:w="7654" w:type="dxa"/>
          </w:tcPr>
          <w:p w14:paraId="5157C31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/app/hotels/{id}</w:t>
            </w:r>
          </w:p>
        </w:tc>
      </w:tr>
      <w:tr w14:paraId="75AE4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57E0F48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鉴权</w:t>
            </w:r>
          </w:p>
        </w:tc>
        <w:tc>
          <w:tcPr>
            <w:tcW w:w="7654" w:type="dxa"/>
          </w:tcPr>
          <w:p w14:paraId="62924B9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不需要</w:t>
            </w:r>
          </w:p>
        </w:tc>
      </w:tr>
      <w:tr w14:paraId="47B81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6C0C017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角色</w:t>
            </w:r>
          </w:p>
        </w:tc>
        <w:tc>
          <w:tcPr>
            <w:tcW w:w="7654" w:type="dxa"/>
          </w:tcPr>
          <w:p w14:paraId="692C37F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-</w:t>
            </w:r>
          </w:p>
        </w:tc>
      </w:tr>
      <w:tr w14:paraId="29DC5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491BA4C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说明</w:t>
            </w:r>
          </w:p>
        </w:tc>
        <w:tc>
          <w:tcPr>
            <w:tcW w:w="7654" w:type="dxa"/>
          </w:tcPr>
          <w:p w14:paraId="5D3901C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获取酒店详情（基础信息 + 图片 + 设施 + 标签）。</w:t>
            </w:r>
          </w:p>
        </w:tc>
      </w:tr>
    </w:tbl>
    <w:p w14:paraId="2E16360E">
      <w:pPr>
        <w:spacing w:before="40" w:after="120" w:line="288" w:lineRule="auto"/>
      </w:pPr>
      <w:r>
        <w:rPr>
          <w:rFonts w:ascii="微软雅黑" w:hAnsi="微软雅黑" w:eastAsia="微软雅黑"/>
          <w:b w:val="0"/>
          <w:sz w:val="21"/>
        </w:rPr>
        <w:t>备注：详情页房型列表建议单独接口（/rooms），以便按价格升序与支持后续价格日历扩展。</w:t>
      </w:r>
    </w:p>
    <w:p w14:paraId="6ECA3DE0">
      <w:pPr>
        <w:spacing w:before="80" w:after="60" w:line="288" w:lineRule="auto"/>
      </w:pPr>
      <w:r>
        <w:rPr>
          <w:rFonts w:ascii="微软雅黑" w:hAnsi="微软雅黑" w:eastAsia="微软雅黑"/>
          <w:b/>
          <w:sz w:val="22"/>
        </w:rPr>
        <w:t>请求参数：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4"/>
        <w:gridCol w:w="1099"/>
        <w:gridCol w:w="1281"/>
        <w:gridCol w:w="766"/>
        <w:gridCol w:w="3176"/>
        <w:gridCol w:w="2149"/>
      </w:tblGrid>
      <w:tr w14:paraId="3C13A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DDEBFF"/>
          </w:tcPr>
          <w:p w14:paraId="43E01AC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字段</w:t>
            </w:r>
          </w:p>
        </w:tc>
        <w:tc>
          <w:tcPr>
            <w:tcW w:w="1134" w:type="dxa"/>
            <w:shd w:val="clear" w:color="auto" w:fill="DDEBFF"/>
          </w:tcPr>
          <w:p w14:paraId="1F97CA7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位置</w:t>
            </w:r>
          </w:p>
        </w:tc>
        <w:tc>
          <w:tcPr>
            <w:tcW w:w="1304" w:type="dxa"/>
            <w:shd w:val="clear" w:color="auto" w:fill="DDEBFF"/>
          </w:tcPr>
          <w:p w14:paraId="3076C48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类型</w:t>
            </w:r>
          </w:p>
        </w:tc>
        <w:tc>
          <w:tcPr>
            <w:tcW w:w="794" w:type="dxa"/>
            <w:shd w:val="clear" w:color="auto" w:fill="DDEBFF"/>
          </w:tcPr>
          <w:p w14:paraId="678EE8D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必填</w:t>
            </w:r>
          </w:p>
        </w:tc>
        <w:tc>
          <w:tcPr>
            <w:tcW w:w="3402" w:type="dxa"/>
            <w:shd w:val="clear" w:color="auto" w:fill="DDEBFF"/>
          </w:tcPr>
          <w:p w14:paraId="03530B1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  <w:tc>
          <w:tcPr>
            <w:tcW w:w="2268" w:type="dxa"/>
            <w:shd w:val="clear" w:color="auto" w:fill="DDEBFF"/>
          </w:tcPr>
          <w:p w14:paraId="5D26C23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示例</w:t>
            </w:r>
          </w:p>
        </w:tc>
      </w:tr>
      <w:tr w14:paraId="12032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037C846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id</w:t>
            </w:r>
          </w:p>
        </w:tc>
        <w:tc>
          <w:tcPr>
            <w:tcW w:w="1134" w:type="dxa"/>
          </w:tcPr>
          <w:p w14:paraId="5ED8EF9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path</w:t>
            </w:r>
          </w:p>
        </w:tc>
        <w:tc>
          <w:tcPr>
            <w:tcW w:w="1304" w:type="dxa"/>
          </w:tcPr>
          <w:p w14:paraId="72BD35B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number</w:t>
            </w:r>
          </w:p>
        </w:tc>
        <w:tc>
          <w:tcPr>
            <w:tcW w:w="794" w:type="dxa"/>
          </w:tcPr>
          <w:p w14:paraId="3F12DB2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3402" w:type="dxa"/>
          </w:tcPr>
          <w:p w14:paraId="53DD97D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酒店 ID</w:t>
            </w:r>
          </w:p>
        </w:tc>
        <w:tc>
          <w:tcPr>
            <w:tcW w:w="2268" w:type="dxa"/>
          </w:tcPr>
          <w:p w14:paraId="69AFD83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1001</w:t>
            </w:r>
          </w:p>
        </w:tc>
      </w:tr>
    </w:tbl>
    <w:p w14:paraId="2BC623CC">
      <w:pPr>
        <w:spacing w:before="40" w:after="60" w:line="288" w:lineRule="auto"/>
      </w:pPr>
      <w:r>
        <w:rPr>
          <w:rFonts w:ascii="微软雅黑" w:hAnsi="微软雅黑" w:eastAsia="微软雅黑"/>
          <w:b/>
          <w:sz w:val="22"/>
        </w:rPr>
        <w:t>响应示例：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0C734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9" w:type="dxa"/>
            <w:shd w:val="clear" w:color="auto" w:fill="F7F7F7"/>
          </w:tcPr>
          <w:p w14:paraId="19EE21C1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"code": 0,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"message": "ok",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"data": 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"id": 1001,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"nameCn": "易宿海景酒店",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"nameEn": "Yisu Seaview Hotel",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"star": 5,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"city": "广州",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"address": "天河区xx路",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"openedAt": "2018-05-01",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"facilities": [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"WiFi",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"停车场",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"健身房"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],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"tags": [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"亲子",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"免费停车"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],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"images": [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  "id": 11,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  "url": "https://.../1.png",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  "sortOrder": 1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},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  "id": 12,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  "url": "https://.../2.png",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  "sortOrder": 2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}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],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"minPrice": 399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}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}</w:t>
            </w:r>
          </w:p>
        </w:tc>
      </w:tr>
    </w:tbl>
    <w:p w14:paraId="340E028E"/>
    <w:p w14:paraId="3D193635">
      <w:pPr>
        <w:spacing w:before="120" w:after="120"/>
        <w:outlineLvl w:val="1"/>
      </w:pPr>
      <w:r>
        <w:rPr>
          <w:rFonts w:ascii="微软雅黑" w:hAnsi="微软雅黑" w:eastAsia="微软雅黑"/>
          <w:b/>
          <w:sz w:val="26"/>
        </w:rPr>
        <w:t>3.8 房型列表（按价升序）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654"/>
      </w:tblGrid>
      <w:tr w14:paraId="6F1B4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DDEBFF"/>
          </w:tcPr>
          <w:p w14:paraId="78A6FCF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项</w:t>
            </w:r>
          </w:p>
        </w:tc>
        <w:tc>
          <w:tcPr>
            <w:tcW w:w="7654" w:type="dxa"/>
            <w:shd w:val="clear" w:color="auto" w:fill="DDEBFF"/>
          </w:tcPr>
          <w:p w14:paraId="74D7969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内容</w:t>
            </w:r>
          </w:p>
        </w:tc>
      </w:tr>
      <w:tr w14:paraId="4C7A4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599B1A0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方法</w:t>
            </w:r>
          </w:p>
        </w:tc>
        <w:tc>
          <w:tcPr>
            <w:tcW w:w="7654" w:type="dxa"/>
          </w:tcPr>
          <w:p w14:paraId="042FC7C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GET</w:t>
            </w:r>
          </w:p>
        </w:tc>
      </w:tr>
      <w:tr w14:paraId="7B5FD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461F28E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Path</w:t>
            </w:r>
          </w:p>
        </w:tc>
        <w:tc>
          <w:tcPr>
            <w:tcW w:w="7654" w:type="dxa"/>
          </w:tcPr>
          <w:p w14:paraId="6B5CBCC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/app/hotels/{id}/rooms</w:t>
            </w:r>
          </w:p>
        </w:tc>
      </w:tr>
      <w:tr w14:paraId="27F40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33E5C2D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鉴权</w:t>
            </w:r>
          </w:p>
        </w:tc>
        <w:tc>
          <w:tcPr>
            <w:tcW w:w="7654" w:type="dxa"/>
          </w:tcPr>
          <w:p w14:paraId="4AB5443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不需要</w:t>
            </w:r>
          </w:p>
        </w:tc>
      </w:tr>
      <w:tr w14:paraId="50F24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35B93C2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角色</w:t>
            </w:r>
          </w:p>
        </w:tc>
        <w:tc>
          <w:tcPr>
            <w:tcW w:w="7654" w:type="dxa"/>
          </w:tcPr>
          <w:p w14:paraId="0BF60A7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-</w:t>
            </w:r>
          </w:p>
        </w:tc>
      </w:tr>
      <w:tr w14:paraId="0417B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1F0AF85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说明</w:t>
            </w:r>
          </w:p>
        </w:tc>
        <w:tc>
          <w:tcPr>
            <w:tcW w:w="7654" w:type="dxa"/>
          </w:tcPr>
          <w:p w14:paraId="19E8530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获取房型列表（后端按价格从低到高排序返回）。</w:t>
            </w:r>
          </w:p>
        </w:tc>
      </w:tr>
    </w:tbl>
    <w:p w14:paraId="6E64A3B4">
      <w:pPr>
        <w:spacing w:before="80" w:after="60" w:line="288" w:lineRule="auto"/>
      </w:pPr>
      <w:r>
        <w:rPr>
          <w:rFonts w:ascii="微软雅黑" w:hAnsi="微软雅黑" w:eastAsia="微软雅黑"/>
          <w:b/>
          <w:sz w:val="22"/>
        </w:rPr>
        <w:t>请求参数：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2"/>
        <w:gridCol w:w="1103"/>
        <w:gridCol w:w="1277"/>
        <w:gridCol w:w="760"/>
        <w:gridCol w:w="3149"/>
        <w:gridCol w:w="2134"/>
      </w:tblGrid>
      <w:tr w14:paraId="2C952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DDEBFF"/>
          </w:tcPr>
          <w:p w14:paraId="7EE17E3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字段</w:t>
            </w:r>
          </w:p>
        </w:tc>
        <w:tc>
          <w:tcPr>
            <w:tcW w:w="1134" w:type="dxa"/>
            <w:shd w:val="clear" w:color="auto" w:fill="DDEBFF"/>
          </w:tcPr>
          <w:p w14:paraId="1D01987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位置</w:t>
            </w:r>
          </w:p>
        </w:tc>
        <w:tc>
          <w:tcPr>
            <w:tcW w:w="1304" w:type="dxa"/>
            <w:shd w:val="clear" w:color="auto" w:fill="DDEBFF"/>
          </w:tcPr>
          <w:p w14:paraId="1622920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类型</w:t>
            </w:r>
          </w:p>
        </w:tc>
        <w:tc>
          <w:tcPr>
            <w:tcW w:w="794" w:type="dxa"/>
            <w:shd w:val="clear" w:color="auto" w:fill="DDEBFF"/>
          </w:tcPr>
          <w:p w14:paraId="69EAB57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必填</w:t>
            </w:r>
          </w:p>
        </w:tc>
        <w:tc>
          <w:tcPr>
            <w:tcW w:w="3402" w:type="dxa"/>
            <w:shd w:val="clear" w:color="auto" w:fill="DDEBFF"/>
          </w:tcPr>
          <w:p w14:paraId="5CE620F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  <w:tc>
          <w:tcPr>
            <w:tcW w:w="2268" w:type="dxa"/>
            <w:shd w:val="clear" w:color="auto" w:fill="DDEBFF"/>
          </w:tcPr>
          <w:p w14:paraId="448E467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示例</w:t>
            </w:r>
          </w:p>
        </w:tc>
      </w:tr>
      <w:tr w14:paraId="2941D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59A219B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id</w:t>
            </w:r>
          </w:p>
        </w:tc>
        <w:tc>
          <w:tcPr>
            <w:tcW w:w="1134" w:type="dxa"/>
          </w:tcPr>
          <w:p w14:paraId="02181A7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path</w:t>
            </w:r>
          </w:p>
        </w:tc>
        <w:tc>
          <w:tcPr>
            <w:tcW w:w="1304" w:type="dxa"/>
          </w:tcPr>
          <w:p w14:paraId="490F4F1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number</w:t>
            </w:r>
          </w:p>
        </w:tc>
        <w:tc>
          <w:tcPr>
            <w:tcW w:w="794" w:type="dxa"/>
          </w:tcPr>
          <w:p w14:paraId="05859CB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3402" w:type="dxa"/>
          </w:tcPr>
          <w:p w14:paraId="0A89030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酒店 ID</w:t>
            </w:r>
          </w:p>
        </w:tc>
        <w:tc>
          <w:tcPr>
            <w:tcW w:w="2268" w:type="dxa"/>
          </w:tcPr>
          <w:p w14:paraId="24AC884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1001</w:t>
            </w:r>
          </w:p>
        </w:tc>
      </w:tr>
      <w:tr w14:paraId="267EF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7F4E339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checkIn</w:t>
            </w:r>
          </w:p>
        </w:tc>
        <w:tc>
          <w:tcPr>
            <w:tcW w:w="1134" w:type="dxa"/>
          </w:tcPr>
          <w:p w14:paraId="5B55416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query</w:t>
            </w:r>
          </w:p>
        </w:tc>
        <w:tc>
          <w:tcPr>
            <w:tcW w:w="1304" w:type="dxa"/>
          </w:tcPr>
          <w:p w14:paraId="0D69D6A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w="794" w:type="dxa"/>
          </w:tcPr>
          <w:p w14:paraId="19A8CEA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402" w:type="dxa"/>
          </w:tcPr>
          <w:p w14:paraId="7D2847E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入住日期（可选：做价格日历时使用）</w:t>
            </w:r>
          </w:p>
        </w:tc>
        <w:tc>
          <w:tcPr>
            <w:tcW w:w="2268" w:type="dxa"/>
          </w:tcPr>
          <w:p w14:paraId="1220D35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2026-02-10</w:t>
            </w:r>
          </w:p>
        </w:tc>
      </w:tr>
      <w:tr w14:paraId="043DF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00964E0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checkOut</w:t>
            </w:r>
          </w:p>
        </w:tc>
        <w:tc>
          <w:tcPr>
            <w:tcW w:w="1134" w:type="dxa"/>
          </w:tcPr>
          <w:p w14:paraId="2538D5D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query</w:t>
            </w:r>
          </w:p>
        </w:tc>
        <w:tc>
          <w:tcPr>
            <w:tcW w:w="1304" w:type="dxa"/>
          </w:tcPr>
          <w:p w14:paraId="2E49473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w="794" w:type="dxa"/>
          </w:tcPr>
          <w:p w14:paraId="3E463FD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402" w:type="dxa"/>
          </w:tcPr>
          <w:p w14:paraId="0C232E4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离店日期（可选）</w:t>
            </w:r>
          </w:p>
        </w:tc>
        <w:tc>
          <w:tcPr>
            <w:tcW w:w="2268" w:type="dxa"/>
          </w:tcPr>
          <w:p w14:paraId="64B8192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2026-02-11</w:t>
            </w:r>
          </w:p>
        </w:tc>
      </w:tr>
    </w:tbl>
    <w:p w14:paraId="719E209A">
      <w:pPr>
        <w:spacing w:before="40" w:after="60" w:line="288" w:lineRule="auto"/>
      </w:pPr>
      <w:r>
        <w:rPr>
          <w:rFonts w:ascii="微软雅黑" w:hAnsi="微软雅黑" w:eastAsia="微软雅黑"/>
          <w:b/>
          <w:sz w:val="22"/>
        </w:rPr>
        <w:t>响应示例：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179DB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9" w:type="dxa"/>
            <w:shd w:val="clear" w:color="auto" w:fill="F7F7F7"/>
          </w:tcPr>
          <w:p w14:paraId="036B2A4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"code": 0,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"message": "ok",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"data": [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"id": 501,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"hotelId": 1001,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"name": "高级大床房",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"basePrice": 399,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"maxGuests": 2,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"breakfast": 0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},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"id": 502,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"hotelId": 1001,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"name": "豪华套房",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"basePrice": 699,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"maxGuests": 3,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"breakfast": 1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}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]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}</w:t>
            </w:r>
          </w:p>
        </w:tc>
      </w:tr>
    </w:tbl>
    <w:p w14:paraId="11396814"/>
    <w:p w14:paraId="3A8BA9D6">
      <w:r>
        <w:br w:type="page"/>
      </w:r>
    </w:p>
    <w:p w14:paraId="0F89E2A3">
      <w:pPr>
        <w:spacing w:before="120" w:after="120"/>
        <w:outlineLvl w:val="1"/>
      </w:pPr>
      <w:r>
        <w:rPr>
          <w:rFonts w:ascii="微软雅黑" w:hAnsi="微软雅黑" w:eastAsia="微软雅黑"/>
          <w:b/>
          <w:sz w:val="26"/>
        </w:rPr>
        <w:t>3.9 新建酒店草稿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654"/>
      </w:tblGrid>
      <w:tr w14:paraId="357E7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DDEBFF"/>
          </w:tcPr>
          <w:p w14:paraId="7018E5A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项</w:t>
            </w:r>
          </w:p>
        </w:tc>
        <w:tc>
          <w:tcPr>
            <w:tcW w:w="7654" w:type="dxa"/>
            <w:shd w:val="clear" w:color="auto" w:fill="DDEBFF"/>
          </w:tcPr>
          <w:p w14:paraId="717BEEB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内容</w:t>
            </w:r>
          </w:p>
        </w:tc>
      </w:tr>
      <w:tr w14:paraId="2B712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12492B3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方法</w:t>
            </w:r>
          </w:p>
        </w:tc>
        <w:tc>
          <w:tcPr>
            <w:tcW w:w="7654" w:type="dxa"/>
          </w:tcPr>
          <w:p w14:paraId="65D23A7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POST</w:t>
            </w:r>
          </w:p>
        </w:tc>
      </w:tr>
      <w:tr w14:paraId="79975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106C050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Path</w:t>
            </w:r>
          </w:p>
        </w:tc>
        <w:tc>
          <w:tcPr>
            <w:tcW w:w="7654" w:type="dxa"/>
          </w:tcPr>
          <w:p w14:paraId="1305E6C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/admin/hotels</w:t>
            </w:r>
          </w:p>
        </w:tc>
      </w:tr>
      <w:tr w14:paraId="18FDE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05920DA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鉴权</w:t>
            </w:r>
          </w:p>
        </w:tc>
        <w:tc>
          <w:tcPr>
            <w:tcW w:w="7654" w:type="dxa"/>
          </w:tcPr>
          <w:p w14:paraId="2112C48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需要</w:t>
            </w:r>
          </w:p>
        </w:tc>
      </w:tr>
      <w:tr w14:paraId="10773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3C3EEFE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角色</w:t>
            </w:r>
          </w:p>
        </w:tc>
        <w:tc>
          <w:tcPr>
            <w:tcW w:w="7654" w:type="dxa"/>
          </w:tcPr>
          <w:p w14:paraId="551D7C0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MERCHANT</w:t>
            </w:r>
          </w:p>
        </w:tc>
      </w:tr>
      <w:tr w14:paraId="41BD9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27A66A3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说明</w:t>
            </w:r>
          </w:p>
        </w:tc>
        <w:tc>
          <w:tcPr>
            <w:tcW w:w="7654" w:type="dxa"/>
          </w:tcPr>
          <w:p w14:paraId="12AF54A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创建酒店草稿（auditStatus=DRAFT，publishStatus=OFFLINE）。</w:t>
            </w:r>
          </w:p>
        </w:tc>
      </w:tr>
    </w:tbl>
    <w:p w14:paraId="3CBCE76D">
      <w:pPr>
        <w:spacing w:before="80" w:after="60" w:line="288" w:lineRule="auto"/>
      </w:pPr>
      <w:r>
        <w:rPr>
          <w:rFonts w:ascii="微软雅黑" w:hAnsi="微软雅黑" w:eastAsia="微软雅黑"/>
          <w:b/>
          <w:sz w:val="22"/>
        </w:rPr>
        <w:t>请求参数：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1099"/>
        <w:gridCol w:w="1260"/>
        <w:gridCol w:w="762"/>
        <w:gridCol w:w="3147"/>
        <w:gridCol w:w="2162"/>
      </w:tblGrid>
      <w:tr w14:paraId="121D9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DDEBFF"/>
          </w:tcPr>
          <w:p w14:paraId="4BE9007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字段</w:t>
            </w:r>
          </w:p>
        </w:tc>
        <w:tc>
          <w:tcPr>
            <w:tcW w:w="1134" w:type="dxa"/>
            <w:shd w:val="clear" w:color="auto" w:fill="DDEBFF"/>
          </w:tcPr>
          <w:p w14:paraId="2D77674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位置</w:t>
            </w:r>
          </w:p>
        </w:tc>
        <w:tc>
          <w:tcPr>
            <w:tcW w:w="1304" w:type="dxa"/>
            <w:shd w:val="clear" w:color="auto" w:fill="DDEBFF"/>
          </w:tcPr>
          <w:p w14:paraId="254BD1B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类型</w:t>
            </w:r>
          </w:p>
        </w:tc>
        <w:tc>
          <w:tcPr>
            <w:tcW w:w="794" w:type="dxa"/>
            <w:shd w:val="clear" w:color="auto" w:fill="DDEBFF"/>
          </w:tcPr>
          <w:p w14:paraId="364327C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必填</w:t>
            </w:r>
          </w:p>
        </w:tc>
        <w:tc>
          <w:tcPr>
            <w:tcW w:w="3402" w:type="dxa"/>
            <w:shd w:val="clear" w:color="auto" w:fill="DDEBFF"/>
          </w:tcPr>
          <w:p w14:paraId="4630393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  <w:tc>
          <w:tcPr>
            <w:tcW w:w="2268" w:type="dxa"/>
            <w:shd w:val="clear" w:color="auto" w:fill="DDEBFF"/>
          </w:tcPr>
          <w:p w14:paraId="314F901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示例</w:t>
            </w:r>
          </w:p>
        </w:tc>
      </w:tr>
      <w:tr w14:paraId="378DA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31BA0E4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nameCn</w:t>
            </w:r>
          </w:p>
        </w:tc>
        <w:tc>
          <w:tcPr>
            <w:tcW w:w="1134" w:type="dxa"/>
          </w:tcPr>
          <w:p w14:paraId="3D578B8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body</w:t>
            </w:r>
          </w:p>
        </w:tc>
        <w:tc>
          <w:tcPr>
            <w:tcW w:w="1304" w:type="dxa"/>
          </w:tcPr>
          <w:p w14:paraId="58AD257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w="794" w:type="dxa"/>
          </w:tcPr>
          <w:p w14:paraId="5693520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3402" w:type="dxa"/>
          </w:tcPr>
          <w:p w14:paraId="6672BFD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酒店中文名</w:t>
            </w:r>
          </w:p>
        </w:tc>
        <w:tc>
          <w:tcPr>
            <w:tcW w:w="2268" w:type="dxa"/>
          </w:tcPr>
          <w:p w14:paraId="0B2E3B8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易宿海景酒店</w:t>
            </w:r>
          </w:p>
        </w:tc>
      </w:tr>
      <w:tr w14:paraId="05C2A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464AE16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nameEn</w:t>
            </w:r>
          </w:p>
        </w:tc>
        <w:tc>
          <w:tcPr>
            <w:tcW w:w="1134" w:type="dxa"/>
          </w:tcPr>
          <w:p w14:paraId="2F96600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body</w:t>
            </w:r>
          </w:p>
        </w:tc>
        <w:tc>
          <w:tcPr>
            <w:tcW w:w="1304" w:type="dxa"/>
          </w:tcPr>
          <w:p w14:paraId="239309E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w="794" w:type="dxa"/>
          </w:tcPr>
          <w:p w14:paraId="41AE8C3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402" w:type="dxa"/>
          </w:tcPr>
          <w:p w14:paraId="03E8F56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酒店英文名</w:t>
            </w:r>
          </w:p>
        </w:tc>
        <w:tc>
          <w:tcPr>
            <w:tcW w:w="2268" w:type="dxa"/>
          </w:tcPr>
          <w:p w14:paraId="763CB23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Yisu Seaview Hotel</w:t>
            </w:r>
          </w:p>
        </w:tc>
      </w:tr>
      <w:tr w14:paraId="383C1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50B4611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city</w:t>
            </w:r>
          </w:p>
        </w:tc>
        <w:tc>
          <w:tcPr>
            <w:tcW w:w="1134" w:type="dxa"/>
          </w:tcPr>
          <w:p w14:paraId="6142A45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body</w:t>
            </w:r>
          </w:p>
        </w:tc>
        <w:tc>
          <w:tcPr>
            <w:tcW w:w="1304" w:type="dxa"/>
          </w:tcPr>
          <w:p w14:paraId="789A36B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w="794" w:type="dxa"/>
          </w:tcPr>
          <w:p w14:paraId="00A6955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3402" w:type="dxa"/>
          </w:tcPr>
          <w:p w14:paraId="08A7279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城市</w:t>
            </w:r>
          </w:p>
        </w:tc>
        <w:tc>
          <w:tcPr>
            <w:tcW w:w="2268" w:type="dxa"/>
          </w:tcPr>
          <w:p w14:paraId="422EB9C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广州</w:t>
            </w:r>
          </w:p>
        </w:tc>
      </w:tr>
    </w:tbl>
    <w:p w14:paraId="61366B21">
      <w:pPr>
        <w:spacing w:before="40" w:after="60" w:line="288" w:lineRule="auto"/>
      </w:pPr>
      <w:r>
        <w:rPr>
          <w:rFonts w:ascii="微软雅黑" w:hAnsi="微软雅黑" w:eastAsia="微软雅黑"/>
          <w:b/>
          <w:sz w:val="22"/>
        </w:rPr>
        <w:t>请求示例：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3CE88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9" w:type="dxa"/>
            <w:shd w:val="clear" w:color="auto" w:fill="F7F7F7"/>
          </w:tcPr>
          <w:p w14:paraId="23349A47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"nameCn": "易宿海景酒店",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"nameEn": "Yisu Seaview Hotel",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"city": "广州"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}</w:t>
            </w:r>
          </w:p>
        </w:tc>
      </w:tr>
    </w:tbl>
    <w:p w14:paraId="01C4AFBD">
      <w:pPr>
        <w:spacing w:before="40" w:after="60" w:line="288" w:lineRule="auto"/>
      </w:pPr>
      <w:r>
        <w:rPr>
          <w:rFonts w:ascii="微软雅黑" w:hAnsi="微软雅黑" w:eastAsia="微软雅黑"/>
          <w:b/>
          <w:sz w:val="22"/>
        </w:rPr>
        <w:t>响应示例：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69E4A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9" w:type="dxa"/>
            <w:shd w:val="clear" w:color="auto" w:fill="F7F7F7"/>
          </w:tcPr>
          <w:p w14:paraId="5B3B9A3D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"code": 0,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"message": "ok",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"data": 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"id": 1001,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"auditStatus": "DRAFT",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"publishStatus": "OFFLINE"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}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}</w:t>
            </w:r>
          </w:p>
        </w:tc>
      </w:tr>
    </w:tbl>
    <w:p w14:paraId="3B882B65"/>
    <w:p w14:paraId="73976E95">
      <w:pPr>
        <w:spacing w:before="120" w:after="120"/>
        <w:outlineLvl w:val="1"/>
      </w:pPr>
      <w:r>
        <w:rPr>
          <w:rFonts w:ascii="微软雅黑" w:hAnsi="微软雅黑" w:eastAsia="微软雅黑"/>
          <w:b/>
          <w:sz w:val="26"/>
        </w:rPr>
        <w:t>3.10 编辑酒店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654"/>
      </w:tblGrid>
      <w:tr w14:paraId="19FF4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DDEBFF"/>
          </w:tcPr>
          <w:p w14:paraId="7F791FD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项</w:t>
            </w:r>
          </w:p>
        </w:tc>
        <w:tc>
          <w:tcPr>
            <w:tcW w:w="7654" w:type="dxa"/>
            <w:shd w:val="clear" w:color="auto" w:fill="DDEBFF"/>
          </w:tcPr>
          <w:p w14:paraId="37CB3E9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内容</w:t>
            </w:r>
          </w:p>
        </w:tc>
      </w:tr>
      <w:tr w14:paraId="0F84F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191B370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方法</w:t>
            </w:r>
          </w:p>
        </w:tc>
        <w:tc>
          <w:tcPr>
            <w:tcW w:w="7654" w:type="dxa"/>
          </w:tcPr>
          <w:p w14:paraId="20B7922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PUT</w:t>
            </w:r>
          </w:p>
        </w:tc>
      </w:tr>
      <w:tr w14:paraId="58FAE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2773483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Path</w:t>
            </w:r>
          </w:p>
        </w:tc>
        <w:tc>
          <w:tcPr>
            <w:tcW w:w="7654" w:type="dxa"/>
          </w:tcPr>
          <w:p w14:paraId="4A2D014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/admin/hotels/{id}</w:t>
            </w:r>
          </w:p>
        </w:tc>
      </w:tr>
      <w:tr w14:paraId="6A7BC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3EFDC0A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鉴权</w:t>
            </w:r>
          </w:p>
        </w:tc>
        <w:tc>
          <w:tcPr>
            <w:tcW w:w="7654" w:type="dxa"/>
          </w:tcPr>
          <w:p w14:paraId="077C532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需要</w:t>
            </w:r>
          </w:p>
        </w:tc>
      </w:tr>
      <w:tr w14:paraId="273E7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4F71CA2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角色</w:t>
            </w:r>
          </w:p>
        </w:tc>
        <w:tc>
          <w:tcPr>
            <w:tcW w:w="7654" w:type="dxa"/>
          </w:tcPr>
          <w:p w14:paraId="1E45133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MERCHANT</w:t>
            </w:r>
          </w:p>
        </w:tc>
      </w:tr>
      <w:tr w14:paraId="0EA70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4FE21C0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说明</w:t>
            </w:r>
          </w:p>
        </w:tc>
        <w:tc>
          <w:tcPr>
            <w:tcW w:w="7654" w:type="dxa"/>
          </w:tcPr>
          <w:p w14:paraId="4D662E4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编辑酒店基础信息与配置（仅 DRAFT/REJECTED 可编辑；PENDING 需禁止）。</w:t>
            </w:r>
          </w:p>
        </w:tc>
      </w:tr>
    </w:tbl>
    <w:p w14:paraId="1B26FB1A">
      <w:pPr>
        <w:spacing w:before="40" w:after="120" w:line="288" w:lineRule="auto"/>
      </w:pPr>
      <w:r>
        <w:rPr>
          <w:rFonts w:ascii="微软雅黑" w:hAnsi="微软雅黑" w:eastAsia="微软雅黑"/>
          <w:b w:val="0"/>
          <w:sz w:val="21"/>
        </w:rPr>
        <w:t>备注：若状态为 PENDING，可返回 40900（状态冲突），提示“审核中不可编辑”。</w:t>
      </w:r>
    </w:p>
    <w:p w14:paraId="149960B6">
      <w:pPr>
        <w:spacing w:before="80" w:after="60" w:line="288" w:lineRule="auto"/>
      </w:pPr>
      <w:r>
        <w:rPr>
          <w:rFonts w:ascii="微软雅黑" w:hAnsi="微软雅黑" w:eastAsia="微软雅黑"/>
          <w:b/>
          <w:sz w:val="22"/>
        </w:rPr>
        <w:t>请求参数：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8"/>
        <w:gridCol w:w="1078"/>
        <w:gridCol w:w="1263"/>
        <w:gridCol w:w="743"/>
        <w:gridCol w:w="3073"/>
        <w:gridCol w:w="2260"/>
      </w:tblGrid>
      <w:tr w14:paraId="31EE2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DDEBFF"/>
          </w:tcPr>
          <w:p w14:paraId="72D9BE3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字段</w:t>
            </w:r>
          </w:p>
        </w:tc>
        <w:tc>
          <w:tcPr>
            <w:tcW w:w="1134" w:type="dxa"/>
            <w:shd w:val="clear" w:color="auto" w:fill="DDEBFF"/>
          </w:tcPr>
          <w:p w14:paraId="2EBC76C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位置</w:t>
            </w:r>
          </w:p>
        </w:tc>
        <w:tc>
          <w:tcPr>
            <w:tcW w:w="1304" w:type="dxa"/>
            <w:shd w:val="clear" w:color="auto" w:fill="DDEBFF"/>
          </w:tcPr>
          <w:p w14:paraId="506E966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类型</w:t>
            </w:r>
          </w:p>
        </w:tc>
        <w:tc>
          <w:tcPr>
            <w:tcW w:w="794" w:type="dxa"/>
            <w:shd w:val="clear" w:color="auto" w:fill="DDEBFF"/>
          </w:tcPr>
          <w:p w14:paraId="203A69E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必填</w:t>
            </w:r>
          </w:p>
        </w:tc>
        <w:tc>
          <w:tcPr>
            <w:tcW w:w="3402" w:type="dxa"/>
            <w:shd w:val="clear" w:color="auto" w:fill="DDEBFF"/>
          </w:tcPr>
          <w:p w14:paraId="459AE0C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  <w:tc>
          <w:tcPr>
            <w:tcW w:w="2268" w:type="dxa"/>
            <w:shd w:val="clear" w:color="auto" w:fill="DDEBFF"/>
          </w:tcPr>
          <w:p w14:paraId="2BD7B55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示例</w:t>
            </w:r>
          </w:p>
        </w:tc>
      </w:tr>
      <w:tr w14:paraId="633BD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500BCD2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id</w:t>
            </w:r>
          </w:p>
        </w:tc>
        <w:tc>
          <w:tcPr>
            <w:tcW w:w="1134" w:type="dxa"/>
          </w:tcPr>
          <w:p w14:paraId="05EB409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path</w:t>
            </w:r>
          </w:p>
        </w:tc>
        <w:tc>
          <w:tcPr>
            <w:tcW w:w="1304" w:type="dxa"/>
          </w:tcPr>
          <w:p w14:paraId="06B35C9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number</w:t>
            </w:r>
          </w:p>
        </w:tc>
        <w:tc>
          <w:tcPr>
            <w:tcW w:w="794" w:type="dxa"/>
          </w:tcPr>
          <w:p w14:paraId="32A9D97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3402" w:type="dxa"/>
          </w:tcPr>
          <w:p w14:paraId="03C5F8B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酒店 ID</w:t>
            </w:r>
          </w:p>
        </w:tc>
        <w:tc>
          <w:tcPr>
            <w:tcW w:w="2268" w:type="dxa"/>
          </w:tcPr>
          <w:p w14:paraId="40FEBD3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1001</w:t>
            </w:r>
          </w:p>
        </w:tc>
      </w:tr>
      <w:tr w14:paraId="38665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48A3B86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nameCn</w:t>
            </w:r>
          </w:p>
        </w:tc>
        <w:tc>
          <w:tcPr>
            <w:tcW w:w="1134" w:type="dxa"/>
          </w:tcPr>
          <w:p w14:paraId="1148132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body</w:t>
            </w:r>
          </w:p>
        </w:tc>
        <w:tc>
          <w:tcPr>
            <w:tcW w:w="1304" w:type="dxa"/>
          </w:tcPr>
          <w:p w14:paraId="10893F2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w="794" w:type="dxa"/>
          </w:tcPr>
          <w:p w14:paraId="0D2383D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402" w:type="dxa"/>
          </w:tcPr>
          <w:p w14:paraId="7F071D0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酒店中文名</w:t>
            </w:r>
          </w:p>
        </w:tc>
        <w:tc>
          <w:tcPr>
            <w:tcW w:w="2268" w:type="dxa"/>
          </w:tcPr>
          <w:p w14:paraId="76940B8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易宿海景酒店</w:t>
            </w:r>
          </w:p>
        </w:tc>
      </w:tr>
      <w:tr w14:paraId="6CD0B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1" w:type="dxa"/>
          </w:tcPr>
          <w:p w14:paraId="2243AA4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nameEn</w:t>
            </w:r>
          </w:p>
        </w:tc>
        <w:tc>
          <w:tcPr>
            <w:tcW w:w="1134" w:type="dxa"/>
          </w:tcPr>
          <w:p w14:paraId="3700BF3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body</w:t>
            </w:r>
          </w:p>
        </w:tc>
        <w:tc>
          <w:tcPr>
            <w:tcW w:w="1304" w:type="dxa"/>
          </w:tcPr>
          <w:p w14:paraId="67EAFD3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w="794" w:type="dxa"/>
          </w:tcPr>
          <w:p w14:paraId="3DD8A19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402" w:type="dxa"/>
          </w:tcPr>
          <w:p w14:paraId="322FD51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酒店英文名</w:t>
            </w:r>
          </w:p>
        </w:tc>
        <w:tc>
          <w:tcPr>
            <w:tcW w:w="2268" w:type="dxa"/>
          </w:tcPr>
          <w:p w14:paraId="65680C8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Yisu Seaview Hotel</w:t>
            </w:r>
          </w:p>
        </w:tc>
      </w:tr>
      <w:tr w14:paraId="41D65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72CEA36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address</w:t>
            </w:r>
          </w:p>
        </w:tc>
        <w:tc>
          <w:tcPr>
            <w:tcW w:w="1134" w:type="dxa"/>
          </w:tcPr>
          <w:p w14:paraId="49D500B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body</w:t>
            </w:r>
          </w:p>
        </w:tc>
        <w:tc>
          <w:tcPr>
            <w:tcW w:w="1304" w:type="dxa"/>
          </w:tcPr>
          <w:p w14:paraId="3898FC5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w="794" w:type="dxa"/>
          </w:tcPr>
          <w:p w14:paraId="27E3097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402" w:type="dxa"/>
          </w:tcPr>
          <w:p w14:paraId="0F4800C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地址</w:t>
            </w:r>
          </w:p>
        </w:tc>
        <w:tc>
          <w:tcPr>
            <w:tcW w:w="2268" w:type="dxa"/>
          </w:tcPr>
          <w:p w14:paraId="7E8335A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天河区xx路</w:t>
            </w:r>
          </w:p>
        </w:tc>
      </w:tr>
      <w:tr w14:paraId="785B4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596C25D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star</w:t>
            </w:r>
          </w:p>
        </w:tc>
        <w:tc>
          <w:tcPr>
            <w:tcW w:w="1134" w:type="dxa"/>
          </w:tcPr>
          <w:p w14:paraId="358598B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body</w:t>
            </w:r>
          </w:p>
        </w:tc>
        <w:tc>
          <w:tcPr>
            <w:tcW w:w="1304" w:type="dxa"/>
          </w:tcPr>
          <w:p w14:paraId="5E46495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number</w:t>
            </w:r>
          </w:p>
        </w:tc>
        <w:tc>
          <w:tcPr>
            <w:tcW w:w="794" w:type="dxa"/>
          </w:tcPr>
          <w:p w14:paraId="248C501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402" w:type="dxa"/>
          </w:tcPr>
          <w:p w14:paraId="6CEEB19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星级（1-5）</w:t>
            </w:r>
          </w:p>
        </w:tc>
        <w:tc>
          <w:tcPr>
            <w:tcW w:w="2268" w:type="dxa"/>
          </w:tcPr>
          <w:p w14:paraId="07E6EE3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5</w:t>
            </w:r>
          </w:p>
        </w:tc>
      </w:tr>
      <w:tr w14:paraId="55BAD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6422ED6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openedAt</w:t>
            </w:r>
          </w:p>
        </w:tc>
        <w:tc>
          <w:tcPr>
            <w:tcW w:w="1134" w:type="dxa"/>
          </w:tcPr>
          <w:p w14:paraId="6D81EF0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body</w:t>
            </w:r>
          </w:p>
        </w:tc>
        <w:tc>
          <w:tcPr>
            <w:tcW w:w="1304" w:type="dxa"/>
          </w:tcPr>
          <w:p w14:paraId="445ACD0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w="794" w:type="dxa"/>
          </w:tcPr>
          <w:p w14:paraId="6B08877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402" w:type="dxa"/>
          </w:tcPr>
          <w:p w14:paraId="710234D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开业日期（YYYY-MM-DD）</w:t>
            </w:r>
          </w:p>
        </w:tc>
        <w:tc>
          <w:tcPr>
            <w:tcW w:w="2268" w:type="dxa"/>
          </w:tcPr>
          <w:p w14:paraId="1CAF60D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2018-05-01</w:t>
            </w:r>
          </w:p>
        </w:tc>
      </w:tr>
      <w:tr w14:paraId="47372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443176E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facilities</w:t>
            </w:r>
          </w:p>
        </w:tc>
        <w:tc>
          <w:tcPr>
            <w:tcW w:w="1134" w:type="dxa"/>
          </w:tcPr>
          <w:p w14:paraId="2A3A509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body</w:t>
            </w:r>
          </w:p>
        </w:tc>
        <w:tc>
          <w:tcPr>
            <w:tcW w:w="1304" w:type="dxa"/>
          </w:tcPr>
          <w:p w14:paraId="58FB613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array</w:t>
            </w:r>
          </w:p>
        </w:tc>
        <w:tc>
          <w:tcPr>
            <w:tcW w:w="794" w:type="dxa"/>
          </w:tcPr>
          <w:p w14:paraId="62EB6FE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402" w:type="dxa"/>
          </w:tcPr>
          <w:p w14:paraId="2E2D7F8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设施列表</w:t>
            </w:r>
          </w:p>
        </w:tc>
        <w:tc>
          <w:tcPr>
            <w:tcW w:w="2268" w:type="dxa"/>
          </w:tcPr>
          <w:p w14:paraId="777CD8C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["WiFi","停车场"]</w:t>
            </w:r>
          </w:p>
        </w:tc>
      </w:tr>
      <w:tr w14:paraId="479ED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60F7815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tags</w:t>
            </w:r>
          </w:p>
        </w:tc>
        <w:tc>
          <w:tcPr>
            <w:tcW w:w="1134" w:type="dxa"/>
          </w:tcPr>
          <w:p w14:paraId="31F1182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body</w:t>
            </w:r>
          </w:p>
        </w:tc>
        <w:tc>
          <w:tcPr>
            <w:tcW w:w="1304" w:type="dxa"/>
          </w:tcPr>
          <w:p w14:paraId="7C6824D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array</w:t>
            </w:r>
          </w:p>
        </w:tc>
        <w:tc>
          <w:tcPr>
            <w:tcW w:w="794" w:type="dxa"/>
          </w:tcPr>
          <w:p w14:paraId="22AE9DC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402" w:type="dxa"/>
          </w:tcPr>
          <w:p w14:paraId="70D06BC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标签列表</w:t>
            </w:r>
          </w:p>
        </w:tc>
        <w:tc>
          <w:tcPr>
            <w:tcW w:w="2268" w:type="dxa"/>
          </w:tcPr>
          <w:p w14:paraId="4D297CA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["亲子","免费停车"]</w:t>
            </w:r>
          </w:p>
        </w:tc>
      </w:tr>
      <w:tr w14:paraId="6075B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76E75B5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coverImage</w:t>
            </w:r>
          </w:p>
        </w:tc>
        <w:tc>
          <w:tcPr>
            <w:tcW w:w="1134" w:type="dxa"/>
          </w:tcPr>
          <w:p w14:paraId="3008310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body</w:t>
            </w:r>
          </w:p>
        </w:tc>
        <w:tc>
          <w:tcPr>
            <w:tcW w:w="1304" w:type="dxa"/>
          </w:tcPr>
          <w:p w14:paraId="6B303A4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w="794" w:type="dxa"/>
          </w:tcPr>
          <w:p w14:paraId="38C478E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402" w:type="dxa"/>
          </w:tcPr>
          <w:p w14:paraId="049096C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封面图 URL</w:t>
            </w:r>
          </w:p>
        </w:tc>
        <w:tc>
          <w:tcPr>
            <w:tcW w:w="2268" w:type="dxa"/>
          </w:tcPr>
          <w:p w14:paraId="04740EE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https://.../cover.png</w:t>
            </w:r>
          </w:p>
        </w:tc>
      </w:tr>
      <w:tr w14:paraId="2D7D8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41D01A0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description</w:t>
            </w:r>
          </w:p>
        </w:tc>
        <w:tc>
          <w:tcPr>
            <w:tcW w:w="1134" w:type="dxa"/>
          </w:tcPr>
          <w:p w14:paraId="0DC838F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body</w:t>
            </w:r>
          </w:p>
        </w:tc>
        <w:tc>
          <w:tcPr>
            <w:tcW w:w="1304" w:type="dxa"/>
          </w:tcPr>
          <w:p w14:paraId="682B206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w="794" w:type="dxa"/>
          </w:tcPr>
          <w:p w14:paraId="5D9BCB7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402" w:type="dxa"/>
          </w:tcPr>
          <w:p w14:paraId="17E5360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简介</w:t>
            </w:r>
          </w:p>
        </w:tc>
        <w:tc>
          <w:tcPr>
            <w:tcW w:w="2268" w:type="dxa"/>
          </w:tcPr>
          <w:p w14:paraId="652CD7F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靠近地铁，适合亲子出行</w:t>
            </w:r>
          </w:p>
        </w:tc>
      </w:tr>
    </w:tbl>
    <w:p w14:paraId="162EA748">
      <w:pPr>
        <w:spacing w:before="40" w:after="60" w:line="288" w:lineRule="auto"/>
      </w:pPr>
      <w:r>
        <w:rPr>
          <w:rFonts w:ascii="微软雅黑" w:hAnsi="微软雅黑" w:eastAsia="微软雅黑"/>
          <w:b/>
          <w:sz w:val="22"/>
        </w:rPr>
        <w:t>请求示例：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1CBBD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9" w:type="dxa"/>
            <w:shd w:val="clear" w:color="auto" w:fill="F7F7F7"/>
          </w:tcPr>
          <w:p w14:paraId="46A7CEDE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"address": "天河区xx路",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"star": 5,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"openedAt": "2018-05-01",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"facilities": [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"WiFi",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"停车场"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],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"tags": [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"亲子",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"免费停车"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],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"coverImage": "https://.../cover.png"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}</w:t>
            </w:r>
          </w:p>
        </w:tc>
      </w:tr>
    </w:tbl>
    <w:p w14:paraId="3F67BF51">
      <w:pPr>
        <w:spacing w:before="40" w:after="60" w:line="288" w:lineRule="auto"/>
      </w:pPr>
      <w:r>
        <w:rPr>
          <w:rFonts w:ascii="微软雅黑" w:hAnsi="微软雅黑" w:eastAsia="微软雅黑"/>
          <w:b/>
          <w:sz w:val="22"/>
        </w:rPr>
        <w:t>响应示例：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22BF6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9" w:type="dxa"/>
            <w:shd w:val="clear" w:color="auto" w:fill="F7F7F7"/>
          </w:tcPr>
          <w:p w14:paraId="61F8E1F1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"code": 0,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"message": "ok",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"data": 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"id": 1001,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"updated": true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}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}</w:t>
            </w:r>
          </w:p>
        </w:tc>
      </w:tr>
    </w:tbl>
    <w:p w14:paraId="554BEC46"/>
    <w:p w14:paraId="6A987631">
      <w:pPr>
        <w:spacing w:before="120" w:after="120"/>
        <w:outlineLvl w:val="1"/>
      </w:pPr>
      <w:r>
        <w:rPr>
          <w:rFonts w:ascii="微软雅黑" w:hAnsi="微软雅黑" w:eastAsia="微软雅黑"/>
          <w:b/>
          <w:sz w:val="26"/>
        </w:rPr>
        <w:t>3.11 我的酒店列表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654"/>
      </w:tblGrid>
      <w:tr w14:paraId="70496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DDEBFF"/>
          </w:tcPr>
          <w:p w14:paraId="2B9E90B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项</w:t>
            </w:r>
          </w:p>
        </w:tc>
        <w:tc>
          <w:tcPr>
            <w:tcW w:w="7654" w:type="dxa"/>
            <w:shd w:val="clear" w:color="auto" w:fill="DDEBFF"/>
          </w:tcPr>
          <w:p w14:paraId="271361C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内容</w:t>
            </w:r>
          </w:p>
        </w:tc>
      </w:tr>
      <w:tr w14:paraId="43F0C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4983323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方法</w:t>
            </w:r>
          </w:p>
        </w:tc>
        <w:tc>
          <w:tcPr>
            <w:tcW w:w="7654" w:type="dxa"/>
          </w:tcPr>
          <w:p w14:paraId="7C6A6E9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GET</w:t>
            </w:r>
          </w:p>
        </w:tc>
      </w:tr>
      <w:tr w14:paraId="2D23D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53A1DE6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Path</w:t>
            </w:r>
          </w:p>
        </w:tc>
        <w:tc>
          <w:tcPr>
            <w:tcW w:w="7654" w:type="dxa"/>
          </w:tcPr>
          <w:p w14:paraId="792BFDD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/admin/hotels</w:t>
            </w:r>
          </w:p>
        </w:tc>
      </w:tr>
      <w:tr w14:paraId="17042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1BC7018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鉴权</w:t>
            </w:r>
          </w:p>
        </w:tc>
        <w:tc>
          <w:tcPr>
            <w:tcW w:w="7654" w:type="dxa"/>
          </w:tcPr>
          <w:p w14:paraId="66CA70B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需要</w:t>
            </w:r>
          </w:p>
        </w:tc>
      </w:tr>
      <w:tr w14:paraId="3F002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6443EB8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角色</w:t>
            </w:r>
          </w:p>
        </w:tc>
        <w:tc>
          <w:tcPr>
            <w:tcW w:w="7654" w:type="dxa"/>
          </w:tcPr>
          <w:p w14:paraId="5F3248C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MERCHANT</w:t>
            </w:r>
          </w:p>
        </w:tc>
      </w:tr>
      <w:tr w14:paraId="41D02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3603366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说明</w:t>
            </w:r>
          </w:p>
        </w:tc>
        <w:tc>
          <w:tcPr>
            <w:tcW w:w="7654" w:type="dxa"/>
          </w:tcPr>
          <w:p w14:paraId="44188F6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查询商户名下酒店（可按状态筛选）。</w:t>
            </w:r>
          </w:p>
        </w:tc>
      </w:tr>
    </w:tbl>
    <w:p w14:paraId="4D74E4EB">
      <w:pPr>
        <w:spacing w:before="80" w:after="60" w:line="288" w:lineRule="auto"/>
      </w:pPr>
      <w:r>
        <w:rPr>
          <w:rFonts w:ascii="微软雅黑" w:hAnsi="微软雅黑" w:eastAsia="微软雅黑"/>
          <w:b/>
          <w:sz w:val="22"/>
        </w:rPr>
        <w:t>请求参数：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2"/>
        <w:gridCol w:w="923"/>
        <w:gridCol w:w="1121"/>
        <w:gridCol w:w="567"/>
        <w:gridCol w:w="4244"/>
        <w:gridCol w:w="1598"/>
      </w:tblGrid>
      <w:tr w14:paraId="4C113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DDEBFF"/>
          </w:tcPr>
          <w:p w14:paraId="6795637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字段</w:t>
            </w:r>
          </w:p>
        </w:tc>
        <w:tc>
          <w:tcPr>
            <w:tcW w:w="1134" w:type="dxa"/>
            <w:shd w:val="clear" w:color="auto" w:fill="DDEBFF"/>
          </w:tcPr>
          <w:p w14:paraId="57392A7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位置</w:t>
            </w:r>
          </w:p>
        </w:tc>
        <w:tc>
          <w:tcPr>
            <w:tcW w:w="1304" w:type="dxa"/>
            <w:shd w:val="clear" w:color="auto" w:fill="DDEBFF"/>
          </w:tcPr>
          <w:p w14:paraId="689A077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类型</w:t>
            </w:r>
          </w:p>
        </w:tc>
        <w:tc>
          <w:tcPr>
            <w:tcW w:w="794" w:type="dxa"/>
            <w:shd w:val="clear" w:color="auto" w:fill="DDEBFF"/>
          </w:tcPr>
          <w:p w14:paraId="0CF9AE5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必填</w:t>
            </w:r>
          </w:p>
        </w:tc>
        <w:tc>
          <w:tcPr>
            <w:tcW w:w="3402" w:type="dxa"/>
            <w:shd w:val="clear" w:color="auto" w:fill="DDEBFF"/>
          </w:tcPr>
          <w:p w14:paraId="65187A0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  <w:tc>
          <w:tcPr>
            <w:tcW w:w="2268" w:type="dxa"/>
            <w:shd w:val="clear" w:color="auto" w:fill="DDEBFF"/>
          </w:tcPr>
          <w:p w14:paraId="3F1EBEA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示例</w:t>
            </w:r>
          </w:p>
        </w:tc>
      </w:tr>
      <w:tr w14:paraId="0F92A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52A3A98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auditStatus</w:t>
            </w:r>
          </w:p>
        </w:tc>
        <w:tc>
          <w:tcPr>
            <w:tcW w:w="1134" w:type="dxa"/>
          </w:tcPr>
          <w:p w14:paraId="757A6DD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query</w:t>
            </w:r>
          </w:p>
        </w:tc>
        <w:tc>
          <w:tcPr>
            <w:tcW w:w="1304" w:type="dxa"/>
          </w:tcPr>
          <w:p w14:paraId="59D62C7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w="794" w:type="dxa"/>
          </w:tcPr>
          <w:p w14:paraId="2A7BC21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402" w:type="dxa"/>
          </w:tcPr>
          <w:p w14:paraId="6A617FA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DRAFT/PENDING/APPROVED/REJECTED</w:t>
            </w:r>
          </w:p>
        </w:tc>
        <w:tc>
          <w:tcPr>
            <w:tcW w:w="2268" w:type="dxa"/>
          </w:tcPr>
          <w:p w14:paraId="335CE28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PENDING</w:t>
            </w:r>
          </w:p>
        </w:tc>
      </w:tr>
      <w:tr w14:paraId="08B7C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31C7923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publishStatus</w:t>
            </w:r>
          </w:p>
        </w:tc>
        <w:tc>
          <w:tcPr>
            <w:tcW w:w="1134" w:type="dxa"/>
          </w:tcPr>
          <w:p w14:paraId="5A7E88E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query</w:t>
            </w:r>
          </w:p>
        </w:tc>
        <w:tc>
          <w:tcPr>
            <w:tcW w:w="1304" w:type="dxa"/>
          </w:tcPr>
          <w:p w14:paraId="3033ACB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w="794" w:type="dxa"/>
          </w:tcPr>
          <w:p w14:paraId="2EE637F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402" w:type="dxa"/>
          </w:tcPr>
          <w:p w14:paraId="60D2603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ONLINE/OFFLINE</w:t>
            </w:r>
          </w:p>
        </w:tc>
        <w:tc>
          <w:tcPr>
            <w:tcW w:w="2268" w:type="dxa"/>
          </w:tcPr>
          <w:p w14:paraId="6FAD5C2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OFFLINE</w:t>
            </w:r>
          </w:p>
        </w:tc>
      </w:tr>
      <w:tr w14:paraId="76CE4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086F394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page</w:t>
            </w:r>
          </w:p>
        </w:tc>
        <w:tc>
          <w:tcPr>
            <w:tcW w:w="1134" w:type="dxa"/>
          </w:tcPr>
          <w:p w14:paraId="1A65AE5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query</w:t>
            </w:r>
          </w:p>
        </w:tc>
        <w:tc>
          <w:tcPr>
            <w:tcW w:w="1304" w:type="dxa"/>
          </w:tcPr>
          <w:p w14:paraId="1268EA2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number</w:t>
            </w:r>
          </w:p>
        </w:tc>
        <w:tc>
          <w:tcPr>
            <w:tcW w:w="794" w:type="dxa"/>
          </w:tcPr>
          <w:p w14:paraId="5888881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402" w:type="dxa"/>
          </w:tcPr>
          <w:p w14:paraId="0DE398F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页码</w:t>
            </w:r>
          </w:p>
        </w:tc>
        <w:tc>
          <w:tcPr>
            <w:tcW w:w="2268" w:type="dxa"/>
          </w:tcPr>
          <w:p w14:paraId="01E50FD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</w:t>
            </w:r>
          </w:p>
        </w:tc>
      </w:tr>
      <w:tr w14:paraId="57839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13F40BC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pageSize</w:t>
            </w:r>
          </w:p>
        </w:tc>
        <w:tc>
          <w:tcPr>
            <w:tcW w:w="1134" w:type="dxa"/>
          </w:tcPr>
          <w:p w14:paraId="5BC8463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query</w:t>
            </w:r>
          </w:p>
        </w:tc>
        <w:tc>
          <w:tcPr>
            <w:tcW w:w="1304" w:type="dxa"/>
          </w:tcPr>
          <w:p w14:paraId="738BBB6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number</w:t>
            </w:r>
          </w:p>
        </w:tc>
        <w:tc>
          <w:tcPr>
            <w:tcW w:w="794" w:type="dxa"/>
          </w:tcPr>
          <w:p w14:paraId="6A2A692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402" w:type="dxa"/>
          </w:tcPr>
          <w:p w14:paraId="2A731A2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每页条数</w:t>
            </w:r>
          </w:p>
        </w:tc>
        <w:tc>
          <w:tcPr>
            <w:tcW w:w="2268" w:type="dxa"/>
          </w:tcPr>
          <w:p w14:paraId="3C7B17B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10</w:t>
            </w:r>
          </w:p>
        </w:tc>
      </w:tr>
    </w:tbl>
    <w:p w14:paraId="689CFD7A">
      <w:pPr>
        <w:spacing w:before="40" w:after="60" w:line="288" w:lineRule="auto"/>
      </w:pPr>
      <w:r>
        <w:rPr>
          <w:rFonts w:ascii="微软雅黑" w:hAnsi="微软雅黑" w:eastAsia="微软雅黑"/>
          <w:b/>
          <w:sz w:val="22"/>
        </w:rPr>
        <w:t>响应示例：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7894C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9" w:type="dxa"/>
            <w:shd w:val="clear" w:color="auto" w:fill="F7F7F7"/>
          </w:tcPr>
          <w:p w14:paraId="14D2146F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"code": 0,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"message": "ok",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"data": 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"list": [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  "id": 1001,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  "nameCn": "易宿海景酒店",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  "auditStatus": "PENDING",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  "publishStatus": "OFFLINE",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  "rejectReason": null,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  "updatedAt": "2026-02-02T12:00:00Z"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}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],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"total": 1,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"page": 1,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"pageSize": 10,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"hasMore": false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}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}</w:t>
            </w:r>
          </w:p>
        </w:tc>
      </w:tr>
    </w:tbl>
    <w:p w14:paraId="6427E1FE"/>
    <w:p w14:paraId="0D9B9BAC">
      <w:pPr>
        <w:spacing w:before="120" w:after="120"/>
        <w:outlineLvl w:val="1"/>
      </w:pPr>
      <w:r>
        <w:rPr>
          <w:rFonts w:ascii="微软雅黑" w:hAnsi="微软雅黑" w:eastAsia="微软雅黑"/>
          <w:b/>
          <w:sz w:val="26"/>
        </w:rPr>
        <w:t>3.12 提交审核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654"/>
      </w:tblGrid>
      <w:tr w14:paraId="442B8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DDEBFF"/>
          </w:tcPr>
          <w:p w14:paraId="19A6786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项</w:t>
            </w:r>
          </w:p>
        </w:tc>
        <w:tc>
          <w:tcPr>
            <w:tcW w:w="7654" w:type="dxa"/>
            <w:shd w:val="clear" w:color="auto" w:fill="DDEBFF"/>
          </w:tcPr>
          <w:p w14:paraId="262AF5B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内容</w:t>
            </w:r>
          </w:p>
        </w:tc>
      </w:tr>
      <w:tr w14:paraId="03833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7024652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方法</w:t>
            </w:r>
          </w:p>
        </w:tc>
        <w:tc>
          <w:tcPr>
            <w:tcW w:w="7654" w:type="dxa"/>
          </w:tcPr>
          <w:p w14:paraId="0D064E8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POST</w:t>
            </w:r>
          </w:p>
        </w:tc>
      </w:tr>
      <w:tr w14:paraId="3FEA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4E3C084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Path</w:t>
            </w:r>
          </w:p>
        </w:tc>
        <w:tc>
          <w:tcPr>
            <w:tcW w:w="7654" w:type="dxa"/>
          </w:tcPr>
          <w:p w14:paraId="1FC0242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/admin/hotels/{id}/submit</w:t>
            </w:r>
          </w:p>
        </w:tc>
      </w:tr>
      <w:tr w14:paraId="0CD10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47E9147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鉴权</w:t>
            </w:r>
          </w:p>
        </w:tc>
        <w:tc>
          <w:tcPr>
            <w:tcW w:w="7654" w:type="dxa"/>
          </w:tcPr>
          <w:p w14:paraId="24A48AB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需要</w:t>
            </w:r>
          </w:p>
        </w:tc>
      </w:tr>
      <w:tr w14:paraId="68EE4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409DE7C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角色</w:t>
            </w:r>
          </w:p>
        </w:tc>
        <w:tc>
          <w:tcPr>
            <w:tcW w:w="7654" w:type="dxa"/>
          </w:tcPr>
          <w:p w14:paraId="4229250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MERCHANT</w:t>
            </w:r>
          </w:p>
        </w:tc>
      </w:tr>
      <w:tr w14:paraId="77705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7444D0F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说明</w:t>
            </w:r>
          </w:p>
        </w:tc>
        <w:tc>
          <w:tcPr>
            <w:tcW w:w="7654" w:type="dxa"/>
          </w:tcPr>
          <w:p w14:paraId="7F0C83D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提交审核：DRAFT/REJECTED -&gt; PENDING。</w:t>
            </w:r>
          </w:p>
        </w:tc>
      </w:tr>
    </w:tbl>
    <w:p w14:paraId="37D84828">
      <w:pPr>
        <w:spacing w:before="40" w:after="120" w:line="288" w:lineRule="auto"/>
      </w:pPr>
      <w:r>
        <w:rPr>
          <w:rFonts w:ascii="微软雅黑" w:hAnsi="微软雅黑" w:eastAsia="微软雅黑"/>
          <w:b w:val="0"/>
          <w:sz w:val="21"/>
        </w:rPr>
        <w:t>备注：提交前后端应校验必填字段完整（中/英名、地址、星级、房型与价格、开业时间等）。</w:t>
      </w:r>
    </w:p>
    <w:p w14:paraId="433E6805">
      <w:pPr>
        <w:spacing w:before="80" w:after="60" w:line="288" w:lineRule="auto"/>
      </w:pPr>
      <w:r>
        <w:rPr>
          <w:rFonts w:ascii="微软雅黑" w:hAnsi="微软雅黑" w:eastAsia="微软雅黑"/>
          <w:b/>
          <w:sz w:val="22"/>
        </w:rPr>
        <w:t>请求参数：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4"/>
        <w:gridCol w:w="1099"/>
        <w:gridCol w:w="1281"/>
        <w:gridCol w:w="766"/>
        <w:gridCol w:w="3176"/>
        <w:gridCol w:w="2149"/>
      </w:tblGrid>
      <w:tr w14:paraId="48DFA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DDEBFF"/>
          </w:tcPr>
          <w:p w14:paraId="51E6C5C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字段</w:t>
            </w:r>
          </w:p>
        </w:tc>
        <w:tc>
          <w:tcPr>
            <w:tcW w:w="1134" w:type="dxa"/>
            <w:shd w:val="clear" w:color="auto" w:fill="DDEBFF"/>
          </w:tcPr>
          <w:p w14:paraId="25C321F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位置</w:t>
            </w:r>
          </w:p>
        </w:tc>
        <w:tc>
          <w:tcPr>
            <w:tcW w:w="1304" w:type="dxa"/>
            <w:shd w:val="clear" w:color="auto" w:fill="DDEBFF"/>
          </w:tcPr>
          <w:p w14:paraId="2E96E87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类型</w:t>
            </w:r>
          </w:p>
        </w:tc>
        <w:tc>
          <w:tcPr>
            <w:tcW w:w="794" w:type="dxa"/>
            <w:shd w:val="clear" w:color="auto" w:fill="DDEBFF"/>
          </w:tcPr>
          <w:p w14:paraId="1609E79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必填</w:t>
            </w:r>
          </w:p>
        </w:tc>
        <w:tc>
          <w:tcPr>
            <w:tcW w:w="3402" w:type="dxa"/>
            <w:shd w:val="clear" w:color="auto" w:fill="DDEBFF"/>
          </w:tcPr>
          <w:p w14:paraId="192B736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  <w:tc>
          <w:tcPr>
            <w:tcW w:w="2268" w:type="dxa"/>
            <w:shd w:val="clear" w:color="auto" w:fill="DDEBFF"/>
          </w:tcPr>
          <w:p w14:paraId="2F16455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示例</w:t>
            </w:r>
          </w:p>
        </w:tc>
      </w:tr>
      <w:tr w14:paraId="18529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355842A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id</w:t>
            </w:r>
          </w:p>
        </w:tc>
        <w:tc>
          <w:tcPr>
            <w:tcW w:w="1134" w:type="dxa"/>
          </w:tcPr>
          <w:p w14:paraId="5D90A42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path</w:t>
            </w:r>
          </w:p>
        </w:tc>
        <w:tc>
          <w:tcPr>
            <w:tcW w:w="1304" w:type="dxa"/>
          </w:tcPr>
          <w:p w14:paraId="6C138E8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number</w:t>
            </w:r>
          </w:p>
        </w:tc>
        <w:tc>
          <w:tcPr>
            <w:tcW w:w="794" w:type="dxa"/>
          </w:tcPr>
          <w:p w14:paraId="3EA00FC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3402" w:type="dxa"/>
          </w:tcPr>
          <w:p w14:paraId="25E3057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酒店 ID</w:t>
            </w:r>
          </w:p>
        </w:tc>
        <w:tc>
          <w:tcPr>
            <w:tcW w:w="2268" w:type="dxa"/>
          </w:tcPr>
          <w:p w14:paraId="0B9C936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1001</w:t>
            </w:r>
          </w:p>
        </w:tc>
      </w:tr>
    </w:tbl>
    <w:p w14:paraId="7B5518F9">
      <w:pPr>
        <w:spacing w:before="40" w:after="60" w:line="288" w:lineRule="auto"/>
      </w:pPr>
      <w:r>
        <w:rPr>
          <w:rFonts w:ascii="微软雅黑" w:hAnsi="微软雅黑" w:eastAsia="微软雅黑"/>
          <w:b/>
          <w:sz w:val="22"/>
        </w:rPr>
        <w:t>响应示例：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75BE4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9" w:type="dxa"/>
            <w:shd w:val="clear" w:color="auto" w:fill="F7F7F7"/>
          </w:tcPr>
          <w:p w14:paraId="14C65A75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"code": 0,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"message": "ok",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"data": 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"id": 1001,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"auditStatus": "PENDING"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}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}</w:t>
            </w:r>
          </w:p>
        </w:tc>
      </w:tr>
    </w:tbl>
    <w:p w14:paraId="0006B8A3"/>
    <w:p w14:paraId="4C484FAA">
      <w:pPr>
        <w:spacing w:before="120" w:after="120"/>
        <w:outlineLvl w:val="1"/>
      </w:pPr>
      <w:r>
        <w:rPr>
          <w:rFonts w:ascii="微软雅黑" w:hAnsi="微软雅黑" w:eastAsia="微软雅黑"/>
          <w:b/>
          <w:sz w:val="26"/>
        </w:rPr>
        <w:t>3.13 新增房型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654"/>
      </w:tblGrid>
      <w:tr w14:paraId="48D67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DDEBFF"/>
          </w:tcPr>
          <w:p w14:paraId="2C8F3D0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项</w:t>
            </w:r>
          </w:p>
        </w:tc>
        <w:tc>
          <w:tcPr>
            <w:tcW w:w="7654" w:type="dxa"/>
            <w:shd w:val="clear" w:color="auto" w:fill="DDEBFF"/>
          </w:tcPr>
          <w:p w14:paraId="387396C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内容</w:t>
            </w:r>
          </w:p>
        </w:tc>
      </w:tr>
      <w:tr w14:paraId="44510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5620CFA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方法</w:t>
            </w:r>
          </w:p>
        </w:tc>
        <w:tc>
          <w:tcPr>
            <w:tcW w:w="7654" w:type="dxa"/>
          </w:tcPr>
          <w:p w14:paraId="49F06A8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POST</w:t>
            </w:r>
          </w:p>
        </w:tc>
      </w:tr>
      <w:tr w14:paraId="78B9C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6F560C3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Path</w:t>
            </w:r>
          </w:p>
        </w:tc>
        <w:tc>
          <w:tcPr>
            <w:tcW w:w="7654" w:type="dxa"/>
          </w:tcPr>
          <w:p w14:paraId="2E72D71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/admin/hotels/{id}/rooms</w:t>
            </w:r>
          </w:p>
        </w:tc>
      </w:tr>
      <w:tr w14:paraId="4BD3F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2D6D71B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鉴权</w:t>
            </w:r>
          </w:p>
        </w:tc>
        <w:tc>
          <w:tcPr>
            <w:tcW w:w="7654" w:type="dxa"/>
          </w:tcPr>
          <w:p w14:paraId="475AFB6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需要</w:t>
            </w:r>
          </w:p>
        </w:tc>
      </w:tr>
      <w:tr w14:paraId="31AFB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4AF9649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角色</w:t>
            </w:r>
          </w:p>
        </w:tc>
        <w:tc>
          <w:tcPr>
            <w:tcW w:w="7654" w:type="dxa"/>
          </w:tcPr>
          <w:p w14:paraId="4AE74DD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MERCHANT</w:t>
            </w:r>
          </w:p>
        </w:tc>
      </w:tr>
      <w:tr w14:paraId="2BD2F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23C0EFE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说明</w:t>
            </w:r>
          </w:p>
        </w:tc>
        <w:tc>
          <w:tcPr>
            <w:tcW w:w="7654" w:type="dxa"/>
          </w:tcPr>
          <w:p w14:paraId="7DFA2E8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为酒店新增房型与价格（用于用户端房型列表）。</w:t>
            </w:r>
          </w:p>
        </w:tc>
      </w:tr>
    </w:tbl>
    <w:p w14:paraId="6DB23FBD">
      <w:pPr>
        <w:spacing w:before="40" w:after="120" w:line="288" w:lineRule="auto"/>
      </w:pPr>
      <w:r>
        <w:rPr>
          <w:rFonts w:ascii="微软雅黑" w:hAnsi="微软雅黑" w:eastAsia="微软雅黑"/>
          <w:b w:val="0"/>
          <w:sz w:val="21"/>
        </w:rPr>
        <w:t>备注：后端建议在新增/更新房型后，重算并更新 hotels.min_price。</w:t>
      </w:r>
    </w:p>
    <w:p w14:paraId="4F823D9D">
      <w:pPr>
        <w:spacing w:before="80" w:after="60" w:line="288" w:lineRule="auto"/>
      </w:pPr>
      <w:r>
        <w:rPr>
          <w:rFonts w:ascii="微软雅黑" w:hAnsi="微软雅黑" w:eastAsia="微软雅黑"/>
          <w:b/>
          <w:sz w:val="22"/>
        </w:rPr>
        <w:t>请求参数：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3"/>
        <w:gridCol w:w="1095"/>
        <w:gridCol w:w="1275"/>
        <w:gridCol w:w="758"/>
        <w:gridCol w:w="3167"/>
        <w:gridCol w:w="2117"/>
      </w:tblGrid>
      <w:tr w14:paraId="7818B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DDEBFF"/>
          </w:tcPr>
          <w:p w14:paraId="6F03CBF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字段</w:t>
            </w:r>
          </w:p>
        </w:tc>
        <w:tc>
          <w:tcPr>
            <w:tcW w:w="1134" w:type="dxa"/>
            <w:shd w:val="clear" w:color="auto" w:fill="DDEBFF"/>
          </w:tcPr>
          <w:p w14:paraId="702BF2B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位置</w:t>
            </w:r>
          </w:p>
        </w:tc>
        <w:tc>
          <w:tcPr>
            <w:tcW w:w="1304" w:type="dxa"/>
            <w:shd w:val="clear" w:color="auto" w:fill="DDEBFF"/>
          </w:tcPr>
          <w:p w14:paraId="1B2ADE4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类型</w:t>
            </w:r>
          </w:p>
        </w:tc>
        <w:tc>
          <w:tcPr>
            <w:tcW w:w="794" w:type="dxa"/>
            <w:shd w:val="clear" w:color="auto" w:fill="DDEBFF"/>
          </w:tcPr>
          <w:p w14:paraId="5A454D2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必填</w:t>
            </w:r>
          </w:p>
        </w:tc>
        <w:tc>
          <w:tcPr>
            <w:tcW w:w="3402" w:type="dxa"/>
            <w:shd w:val="clear" w:color="auto" w:fill="DDEBFF"/>
          </w:tcPr>
          <w:p w14:paraId="00F281F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  <w:tc>
          <w:tcPr>
            <w:tcW w:w="2268" w:type="dxa"/>
            <w:shd w:val="clear" w:color="auto" w:fill="DDEBFF"/>
          </w:tcPr>
          <w:p w14:paraId="61F9394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示例</w:t>
            </w:r>
          </w:p>
        </w:tc>
      </w:tr>
      <w:tr w14:paraId="2B0BC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2D8873B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id</w:t>
            </w:r>
          </w:p>
        </w:tc>
        <w:tc>
          <w:tcPr>
            <w:tcW w:w="1134" w:type="dxa"/>
          </w:tcPr>
          <w:p w14:paraId="79BC415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path</w:t>
            </w:r>
          </w:p>
        </w:tc>
        <w:tc>
          <w:tcPr>
            <w:tcW w:w="1304" w:type="dxa"/>
          </w:tcPr>
          <w:p w14:paraId="0C33841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number</w:t>
            </w:r>
          </w:p>
        </w:tc>
        <w:tc>
          <w:tcPr>
            <w:tcW w:w="794" w:type="dxa"/>
          </w:tcPr>
          <w:p w14:paraId="36402AB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3402" w:type="dxa"/>
          </w:tcPr>
          <w:p w14:paraId="5DF6E84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酒店 ID</w:t>
            </w:r>
          </w:p>
        </w:tc>
        <w:tc>
          <w:tcPr>
            <w:tcW w:w="2268" w:type="dxa"/>
          </w:tcPr>
          <w:p w14:paraId="7EF79F4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1001</w:t>
            </w:r>
          </w:p>
        </w:tc>
      </w:tr>
      <w:tr w14:paraId="2DAD9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4BD8869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name</w:t>
            </w:r>
          </w:p>
        </w:tc>
        <w:tc>
          <w:tcPr>
            <w:tcW w:w="1134" w:type="dxa"/>
          </w:tcPr>
          <w:p w14:paraId="0F5EEE1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body</w:t>
            </w:r>
          </w:p>
        </w:tc>
        <w:tc>
          <w:tcPr>
            <w:tcW w:w="1304" w:type="dxa"/>
          </w:tcPr>
          <w:p w14:paraId="444AA4C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w="794" w:type="dxa"/>
          </w:tcPr>
          <w:p w14:paraId="6925C03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3402" w:type="dxa"/>
          </w:tcPr>
          <w:p w14:paraId="7EFF029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房型名称</w:t>
            </w:r>
          </w:p>
        </w:tc>
        <w:tc>
          <w:tcPr>
            <w:tcW w:w="2268" w:type="dxa"/>
          </w:tcPr>
          <w:p w14:paraId="4195743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高级大床房</w:t>
            </w:r>
          </w:p>
        </w:tc>
      </w:tr>
      <w:tr w14:paraId="5BE30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41B8ED6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basePrice</w:t>
            </w:r>
          </w:p>
        </w:tc>
        <w:tc>
          <w:tcPr>
            <w:tcW w:w="1134" w:type="dxa"/>
          </w:tcPr>
          <w:p w14:paraId="485E1B7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body</w:t>
            </w:r>
          </w:p>
        </w:tc>
        <w:tc>
          <w:tcPr>
            <w:tcW w:w="1304" w:type="dxa"/>
          </w:tcPr>
          <w:p w14:paraId="4BE129E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number</w:t>
            </w:r>
          </w:p>
        </w:tc>
        <w:tc>
          <w:tcPr>
            <w:tcW w:w="794" w:type="dxa"/>
          </w:tcPr>
          <w:p w14:paraId="1C15E7D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3402" w:type="dxa"/>
          </w:tcPr>
          <w:p w14:paraId="4BE55FF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基础价（整数，建议单位：元）</w:t>
            </w:r>
          </w:p>
        </w:tc>
        <w:tc>
          <w:tcPr>
            <w:tcW w:w="2268" w:type="dxa"/>
          </w:tcPr>
          <w:p w14:paraId="52C0C3F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399</w:t>
            </w:r>
          </w:p>
        </w:tc>
      </w:tr>
      <w:tr w14:paraId="19BA4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4B0CF08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maxGuests</w:t>
            </w:r>
          </w:p>
        </w:tc>
        <w:tc>
          <w:tcPr>
            <w:tcW w:w="1134" w:type="dxa"/>
          </w:tcPr>
          <w:p w14:paraId="1642E16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body</w:t>
            </w:r>
          </w:p>
        </w:tc>
        <w:tc>
          <w:tcPr>
            <w:tcW w:w="1304" w:type="dxa"/>
          </w:tcPr>
          <w:p w14:paraId="1BA0366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number</w:t>
            </w:r>
          </w:p>
        </w:tc>
        <w:tc>
          <w:tcPr>
            <w:tcW w:w="794" w:type="dxa"/>
          </w:tcPr>
          <w:p w14:paraId="2DA9469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402" w:type="dxa"/>
          </w:tcPr>
          <w:p w14:paraId="062DD52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可住人数</w:t>
            </w:r>
          </w:p>
        </w:tc>
        <w:tc>
          <w:tcPr>
            <w:tcW w:w="2268" w:type="dxa"/>
          </w:tcPr>
          <w:p w14:paraId="547AD61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2</w:t>
            </w:r>
          </w:p>
        </w:tc>
      </w:tr>
      <w:tr w14:paraId="78410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31D12AF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breakfast</w:t>
            </w:r>
          </w:p>
        </w:tc>
        <w:tc>
          <w:tcPr>
            <w:tcW w:w="1134" w:type="dxa"/>
          </w:tcPr>
          <w:p w14:paraId="1CF13C0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body</w:t>
            </w:r>
          </w:p>
        </w:tc>
        <w:tc>
          <w:tcPr>
            <w:tcW w:w="1304" w:type="dxa"/>
          </w:tcPr>
          <w:p w14:paraId="2058460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number</w:t>
            </w:r>
          </w:p>
        </w:tc>
        <w:tc>
          <w:tcPr>
            <w:tcW w:w="794" w:type="dxa"/>
          </w:tcPr>
          <w:p w14:paraId="0F2E415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402" w:type="dxa"/>
          </w:tcPr>
          <w:p w14:paraId="4162CC0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是否含早（0/1）</w:t>
            </w:r>
          </w:p>
        </w:tc>
        <w:tc>
          <w:tcPr>
            <w:tcW w:w="2268" w:type="dxa"/>
          </w:tcPr>
          <w:p w14:paraId="3D6F56D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0</w:t>
            </w:r>
          </w:p>
        </w:tc>
      </w:tr>
      <w:tr w14:paraId="1F392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45EEE0F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refundable</w:t>
            </w:r>
          </w:p>
        </w:tc>
        <w:tc>
          <w:tcPr>
            <w:tcW w:w="1134" w:type="dxa"/>
          </w:tcPr>
          <w:p w14:paraId="2739BA3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body</w:t>
            </w:r>
          </w:p>
        </w:tc>
        <w:tc>
          <w:tcPr>
            <w:tcW w:w="1304" w:type="dxa"/>
          </w:tcPr>
          <w:p w14:paraId="066A3A5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number</w:t>
            </w:r>
          </w:p>
        </w:tc>
        <w:tc>
          <w:tcPr>
            <w:tcW w:w="794" w:type="dxa"/>
          </w:tcPr>
          <w:p w14:paraId="65E2027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402" w:type="dxa"/>
          </w:tcPr>
          <w:p w14:paraId="058FA70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是否可退（0/1）</w:t>
            </w:r>
          </w:p>
        </w:tc>
        <w:tc>
          <w:tcPr>
            <w:tcW w:w="2268" w:type="dxa"/>
          </w:tcPr>
          <w:p w14:paraId="5313C09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</w:t>
            </w:r>
          </w:p>
        </w:tc>
      </w:tr>
    </w:tbl>
    <w:p w14:paraId="55B5E2B9">
      <w:pPr>
        <w:spacing w:before="40" w:after="60" w:line="288" w:lineRule="auto"/>
      </w:pPr>
      <w:r>
        <w:rPr>
          <w:rFonts w:ascii="微软雅黑" w:hAnsi="微软雅黑" w:eastAsia="微软雅黑"/>
          <w:b/>
          <w:sz w:val="22"/>
        </w:rPr>
        <w:t>请求示例：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6FB01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59" w:type="dxa"/>
            <w:shd w:val="clear" w:color="auto" w:fill="F7F7F7"/>
          </w:tcPr>
          <w:p w14:paraId="1866267F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"name": "高级大床房",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"basePrice": 399,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"maxGuests": 2,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"breakfast": 0,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"refundable": 1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}</w:t>
            </w:r>
          </w:p>
        </w:tc>
      </w:tr>
    </w:tbl>
    <w:p w14:paraId="3430E004">
      <w:pPr>
        <w:spacing w:before="40" w:after="60" w:line="288" w:lineRule="auto"/>
      </w:pPr>
      <w:r>
        <w:rPr>
          <w:rFonts w:ascii="微软雅黑" w:hAnsi="微软雅黑" w:eastAsia="微软雅黑"/>
          <w:b/>
          <w:sz w:val="22"/>
        </w:rPr>
        <w:t>响应示例：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454F5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9" w:type="dxa"/>
            <w:shd w:val="clear" w:color="auto" w:fill="F7F7F7"/>
          </w:tcPr>
          <w:p w14:paraId="41398709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"code": 0,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"message": "ok",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"data": 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"id": 501,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"hotelId": 1001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}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}</w:t>
            </w:r>
          </w:p>
        </w:tc>
      </w:tr>
    </w:tbl>
    <w:p w14:paraId="68B388BE"/>
    <w:p w14:paraId="53D7BDDE">
      <w:pPr>
        <w:spacing w:before="120" w:after="120"/>
        <w:outlineLvl w:val="1"/>
      </w:pPr>
      <w:r>
        <w:rPr>
          <w:rFonts w:ascii="微软雅黑" w:hAnsi="微软雅黑" w:eastAsia="微软雅黑"/>
          <w:b/>
          <w:sz w:val="26"/>
        </w:rPr>
        <w:t>3.14 编辑房型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654"/>
      </w:tblGrid>
      <w:tr w14:paraId="49940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DDEBFF"/>
          </w:tcPr>
          <w:p w14:paraId="3A6F96A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项</w:t>
            </w:r>
          </w:p>
        </w:tc>
        <w:tc>
          <w:tcPr>
            <w:tcW w:w="7654" w:type="dxa"/>
            <w:shd w:val="clear" w:color="auto" w:fill="DDEBFF"/>
          </w:tcPr>
          <w:p w14:paraId="51E3684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内容</w:t>
            </w:r>
          </w:p>
        </w:tc>
      </w:tr>
      <w:tr w14:paraId="25175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619BC70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方法</w:t>
            </w:r>
          </w:p>
        </w:tc>
        <w:tc>
          <w:tcPr>
            <w:tcW w:w="7654" w:type="dxa"/>
          </w:tcPr>
          <w:p w14:paraId="3461C3A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PUT</w:t>
            </w:r>
          </w:p>
        </w:tc>
      </w:tr>
      <w:tr w14:paraId="532E1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3619503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Path</w:t>
            </w:r>
          </w:p>
        </w:tc>
        <w:tc>
          <w:tcPr>
            <w:tcW w:w="7654" w:type="dxa"/>
          </w:tcPr>
          <w:p w14:paraId="5A92895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/admin/rooms/{roomId}</w:t>
            </w:r>
          </w:p>
        </w:tc>
      </w:tr>
      <w:tr w14:paraId="64555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41788BB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鉴权</w:t>
            </w:r>
          </w:p>
        </w:tc>
        <w:tc>
          <w:tcPr>
            <w:tcW w:w="7654" w:type="dxa"/>
          </w:tcPr>
          <w:p w14:paraId="21ECE61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需要</w:t>
            </w:r>
          </w:p>
        </w:tc>
      </w:tr>
      <w:tr w14:paraId="3AFC2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2819926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角色</w:t>
            </w:r>
          </w:p>
        </w:tc>
        <w:tc>
          <w:tcPr>
            <w:tcW w:w="7654" w:type="dxa"/>
          </w:tcPr>
          <w:p w14:paraId="538C243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MERCHANT</w:t>
            </w:r>
          </w:p>
        </w:tc>
      </w:tr>
      <w:tr w14:paraId="1E162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081EBCF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说明</w:t>
            </w:r>
          </w:p>
        </w:tc>
        <w:tc>
          <w:tcPr>
            <w:tcW w:w="7654" w:type="dxa"/>
          </w:tcPr>
          <w:p w14:paraId="1A0F05C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更新房型信息与价格。</w:t>
            </w:r>
          </w:p>
        </w:tc>
      </w:tr>
    </w:tbl>
    <w:p w14:paraId="0354DECD">
      <w:pPr>
        <w:spacing w:before="80" w:after="60" w:line="288" w:lineRule="auto"/>
      </w:pPr>
      <w:r>
        <w:rPr>
          <w:rFonts w:ascii="微软雅黑" w:hAnsi="微软雅黑" w:eastAsia="微软雅黑"/>
          <w:b/>
          <w:sz w:val="22"/>
        </w:rPr>
        <w:t>请求参数：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5"/>
        <w:gridCol w:w="1099"/>
        <w:gridCol w:w="1278"/>
        <w:gridCol w:w="762"/>
        <w:gridCol w:w="3160"/>
        <w:gridCol w:w="2121"/>
      </w:tblGrid>
      <w:tr w14:paraId="79A88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DDEBFF"/>
          </w:tcPr>
          <w:p w14:paraId="03B2185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字段</w:t>
            </w:r>
          </w:p>
        </w:tc>
        <w:tc>
          <w:tcPr>
            <w:tcW w:w="1134" w:type="dxa"/>
            <w:shd w:val="clear" w:color="auto" w:fill="DDEBFF"/>
          </w:tcPr>
          <w:p w14:paraId="134CC7A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位置</w:t>
            </w:r>
          </w:p>
        </w:tc>
        <w:tc>
          <w:tcPr>
            <w:tcW w:w="1304" w:type="dxa"/>
            <w:shd w:val="clear" w:color="auto" w:fill="DDEBFF"/>
          </w:tcPr>
          <w:p w14:paraId="4685CB7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类型</w:t>
            </w:r>
          </w:p>
        </w:tc>
        <w:tc>
          <w:tcPr>
            <w:tcW w:w="794" w:type="dxa"/>
            <w:shd w:val="clear" w:color="auto" w:fill="DDEBFF"/>
          </w:tcPr>
          <w:p w14:paraId="758B8F1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必填</w:t>
            </w:r>
          </w:p>
        </w:tc>
        <w:tc>
          <w:tcPr>
            <w:tcW w:w="3402" w:type="dxa"/>
            <w:shd w:val="clear" w:color="auto" w:fill="DDEBFF"/>
          </w:tcPr>
          <w:p w14:paraId="579446D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  <w:tc>
          <w:tcPr>
            <w:tcW w:w="2268" w:type="dxa"/>
            <w:shd w:val="clear" w:color="auto" w:fill="DDEBFF"/>
          </w:tcPr>
          <w:p w14:paraId="771ACE2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示例</w:t>
            </w:r>
          </w:p>
        </w:tc>
      </w:tr>
      <w:tr w14:paraId="157B4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350E3D1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roomId</w:t>
            </w:r>
          </w:p>
        </w:tc>
        <w:tc>
          <w:tcPr>
            <w:tcW w:w="1134" w:type="dxa"/>
          </w:tcPr>
          <w:p w14:paraId="6FD1E12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path</w:t>
            </w:r>
          </w:p>
        </w:tc>
        <w:tc>
          <w:tcPr>
            <w:tcW w:w="1304" w:type="dxa"/>
          </w:tcPr>
          <w:p w14:paraId="5149A01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number</w:t>
            </w:r>
          </w:p>
        </w:tc>
        <w:tc>
          <w:tcPr>
            <w:tcW w:w="794" w:type="dxa"/>
          </w:tcPr>
          <w:p w14:paraId="3FDB36C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3402" w:type="dxa"/>
          </w:tcPr>
          <w:p w14:paraId="57AA203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房型 ID</w:t>
            </w:r>
          </w:p>
        </w:tc>
        <w:tc>
          <w:tcPr>
            <w:tcW w:w="2268" w:type="dxa"/>
          </w:tcPr>
          <w:p w14:paraId="067CE2C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501</w:t>
            </w:r>
          </w:p>
        </w:tc>
      </w:tr>
      <w:tr w14:paraId="41231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551E967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name</w:t>
            </w:r>
          </w:p>
        </w:tc>
        <w:tc>
          <w:tcPr>
            <w:tcW w:w="1134" w:type="dxa"/>
          </w:tcPr>
          <w:p w14:paraId="6558FBF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body</w:t>
            </w:r>
          </w:p>
        </w:tc>
        <w:tc>
          <w:tcPr>
            <w:tcW w:w="1304" w:type="dxa"/>
          </w:tcPr>
          <w:p w14:paraId="43F451D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w="794" w:type="dxa"/>
          </w:tcPr>
          <w:p w14:paraId="23A883B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402" w:type="dxa"/>
          </w:tcPr>
          <w:p w14:paraId="337446A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房型名称</w:t>
            </w:r>
          </w:p>
        </w:tc>
        <w:tc>
          <w:tcPr>
            <w:tcW w:w="2268" w:type="dxa"/>
          </w:tcPr>
          <w:p w14:paraId="1A6347D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高级大床房</w:t>
            </w:r>
          </w:p>
        </w:tc>
      </w:tr>
      <w:tr w14:paraId="51280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3761597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basePrice</w:t>
            </w:r>
          </w:p>
        </w:tc>
        <w:tc>
          <w:tcPr>
            <w:tcW w:w="1134" w:type="dxa"/>
          </w:tcPr>
          <w:p w14:paraId="6F4D64E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body</w:t>
            </w:r>
          </w:p>
        </w:tc>
        <w:tc>
          <w:tcPr>
            <w:tcW w:w="1304" w:type="dxa"/>
          </w:tcPr>
          <w:p w14:paraId="2D4ECEA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number</w:t>
            </w:r>
          </w:p>
        </w:tc>
        <w:tc>
          <w:tcPr>
            <w:tcW w:w="794" w:type="dxa"/>
          </w:tcPr>
          <w:p w14:paraId="02BABD1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402" w:type="dxa"/>
          </w:tcPr>
          <w:p w14:paraId="7E99BFF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基础价</w:t>
            </w:r>
          </w:p>
        </w:tc>
        <w:tc>
          <w:tcPr>
            <w:tcW w:w="2268" w:type="dxa"/>
          </w:tcPr>
          <w:p w14:paraId="550CCD2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429</w:t>
            </w:r>
          </w:p>
        </w:tc>
      </w:tr>
      <w:tr w14:paraId="48EFB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377449F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status</w:t>
            </w:r>
          </w:p>
        </w:tc>
        <w:tc>
          <w:tcPr>
            <w:tcW w:w="1134" w:type="dxa"/>
          </w:tcPr>
          <w:p w14:paraId="320A0C7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body</w:t>
            </w:r>
          </w:p>
        </w:tc>
        <w:tc>
          <w:tcPr>
            <w:tcW w:w="1304" w:type="dxa"/>
          </w:tcPr>
          <w:p w14:paraId="05FB8AC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number</w:t>
            </w:r>
          </w:p>
        </w:tc>
        <w:tc>
          <w:tcPr>
            <w:tcW w:w="794" w:type="dxa"/>
          </w:tcPr>
          <w:p w14:paraId="5F3FF27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402" w:type="dxa"/>
          </w:tcPr>
          <w:p w14:paraId="7B6E440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状态：1=可售 0=停售</w:t>
            </w:r>
          </w:p>
        </w:tc>
        <w:tc>
          <w:tcPr>
            <w:tcW w:w="2268" w:type="dxa"/>
          </w:tcPr>
          <w:p w14:paraId="22040F4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</w:t>
            </w:r>
          </w:p>
        </w:tc>
      </w:tr>
    </w:tbl>
    <w:p w14:paraId="32631CBA">
      <w:pPr>
        <w:spacing w:before="40" w:after="60" w:line="288" w:lineRule="auto"/>
      </w:pPr>
      <w:r>
        <w:rPr>
          <w:rFonts w:ascii="微软雅黑" w:hAnsi="微软雅黑" w:eastAsia="微软雅黑"/>
          <w:b/>
          <w:sz w:val="22"/>
        </w:rPr>
        <w:t>响应示例：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61436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9" w:type="dxa"/>
            <w:shd w:val="clear" w:color="auto" w:fill="F7F7F7"/>
          </w:tcPr>
          <w:p w14:paraId="0D59FBD2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"code": 0,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"message": "ok",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"data": 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"updated": true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}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}</w:t>
            </w:r>
          </w:p>
        </w:tc>
      </w:tr>
    </w:tbl>
    <w:p w14:paraId="40803D62"/>
    <w:p w14:paraId="08FD48B2">
      <w:pPr>
        <w:spacing w:before="120" w:after="120"/>
        <w:outlineLvl w:val="1"/>
      </w:pPr>
      <w:r>
        <w:rPr>
          <w:rFonts w:ascii="微软雅黑" w:hAnsi="微软雅黑" w:eastAsia="微软雅黑"/>
          <w:b/>
          <w:sz w:val="26"/>
        </w:rPr>
        <w:t>3.15 删除房型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654"/>
      </w:tblGrid>
      <w:tr w14:paraId="40726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DDEBFF"/>
          </w:tcPr>
          <w:p w14:paraId="0981AA0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项</w:t>
            </w:r>
          </w:p>
        </w:tc>
        <w:tc>
          <w:tcPr>
            <w:tcW w:w="7654" w:type="dxa"/>
            <w:shd w:val="clear" w:color="auto" w:fill="DDEBFF"/>
          </w:tcPr>
          <w:p w14:paraId="2BF06F1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内容</w:t>
            </w:r>
          </w:p>
        </w:tc>
      </w:tr>
      <w:tr w14:paraId="243ED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7E7E424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方法</w:t>
            </w:r>
          </w:p>
        </w:tc>
        <w:tc>
          <w:tcPr>
            <w:tcW w:w="7654" w:type="dxa"/>
          </w:tcPr>
          <w:p w14:paraId="71E5500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DELETE</w:t>
            </w:r>
          </w:p>
        </w:tc>
      </w:tr>
      <w:tr w14:paraId="4E693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6C97093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Path</w:t>
            </w:r>
          </w:p>
        </w:tc>
        <w:tc>
          <w:tcPr>
            <w:tcW w:w="7654" w:type="dxa"/>
          </w:tcPr>
          <w:p w14:paraId="14A3126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/admin/rooms/{roomId}</w:t>
            </w:r>
          </w:p>
        </w:tc>
      </w:tr>
      <w:tr w14:paraId="0FEBA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093AE54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鉴权</w:t>
            </w:r>
          </w:p>
        </w:tc>
        <w:tc>
          <w:tcPr>
            <w:tcW w:w="7654" w:type="dxa"/>
          </w:tcPr>
          <w:p w14:paraId="24A96B3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需要</w:t>
            </w:r>
          </w:p>
        </w:tc>
      </w:tr>
      <w:tr w14:paraId="74447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984" w:type="dxa"/>
          </w:tcPr>
          <w:p w14:paraId="653EDB2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角色</w:t>
            </w:r>
          </w:p>
        </w:tc>
        <w:tc>
          <w:tcPr>
            <w:tcW w:w="7654" w:type="dxa"/>
          </w:tcPr>
          <w:p w14:paraId="5BA84F7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MERCHANT</w:t>
            </w:r>
          </w:p>
        </w:tc>
      </w:tr>
      <w:tr w14:paraId="5D525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984" w:type="dxa"/>
          </w:tcPr>
          <w:p w14:paraId="46E884E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说明</w:t>
            </w:r>
          </w:p>
        </w:tc>
        <w:tc>
          <w:tcPr>
            <w:tcW w:w="7654" w:type="dxa"/>
          </w:tcPr>
          <w:p w14:paraId="63DDB78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删除或停售房型（按实现二选一）。</w:t>
            </w:r>
          </w:p>
        </w:tc>
      </w:tr>
    </w:tbl>
    <w:p w14:paraId="5259E819">
      <w:pPr>
        <w:spacing w:before="40" w:after="120" w:line="288" w:lineRule="auto"/>
      </w:pPr>
      <w:r>
        <w:rPr>
          <w:rFonts w:ascii="微软雅黑" w:hAnsi="微软雅黑" w:eastAsia="微软雅黑"/>
          <w:b w:val="0"/>
          <w:sz w:val="21"/>
        </w:rPr>
        <w:t>备注：更推荐“停售”而非物理删除：将 status=0，用户端不展示。</w:t>
      </w:r>
    </w:p>
    <w:p w14:paraId="529C151C">
      <w:pPr>
        <w:spacing w:before="80" w:after="60" w:line="288" w:lineRule="auto"/>
      </w:pPr>
      <w:r>
        <w:rPr>
          <w:rFonts w:ascii="微软雅黑" w:hAnsi="微软雅黑" w:eastAsia="微软雅黑"/>
          <w:b/>
          <w:sz w:val="22"/>
        </w:rPr>
        <w:t>请求参数：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0"/>
        <w:gridCol w:w="1097"/>
        <w:gridCol w:w="1280"/>
        <w:gridCol w:w="764"/>
        <w:gridCol w:w="3162"/>
        <w:gridCol w:w="2132"/>
      </w:tblGrid>
      <w:tr w14:paraId="3DC05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DDEBFF"/>
          </w:tcPr>
          <w:p w14:paraId="32DB8ED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字段</w:t>
            </w:r>
          </w:p>
        </w:tc>
        <w:tc>
          <w:tcPr>
            <w:tcW w:w="1134" w:type="dxa"/>
            <w:shd w:val="clear" w:color="auto" w:fill="DDEBFF"/>
          </w:tcPr>
          <w:p w14:paraId="1F14DDF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位置</w:t>
            </w:r>
          </w:p>
        </w:tc>
        <w:tc>
          <w:tcPr>
            <w:tcW w:w="1304" w:type="dxa"/>
            <w:shd w:val="clear" w:color="auto" w:fill="DDEBFF"/>
          </w:tcPr>
          <w:p w14:paraId="5CF852F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类型</w:t>
            </w:r>
          </w:p>
        </w:tc>
        <w:tc>
          <w:tcPr>
            <w:tcW w:w="794" w:type="dxa"/>
            <w:shd w:val="clear" w:color="auto" w:fill="DDEBFF"/>
          </w:tcPr>
          <w:p w14:paraId="0D0EDE0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必填</w:t>
            </w:r>
          </w:p>
        </w:tc>
        <w:tc>
          <w:tcPr>
            <w:tcW w:w="3402" w:type="dxa"/>
            <w:shd w:val="clear" w:color="auto" w:fill="DDEBFF"/>
          </w:tcPr>
          <w:p w14:paraId="1DE964A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  <w:tc>
          <w:tcPr>
            <w:tcW w:w="2268" w:type="dxa"/>
            <w:shd w:val="clear" w:color="auto" w:fill="DDEBFF"/>
          </w:tcPr>
          <w:p w14:paraId="7771EA9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示例</w:t>
            </w:r>
          </w:p>
        </w:tc>
      </w:tr>
      <w:tr w14:paraId="7C1BF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1B14CE2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roomId</w:t>
            </w:r>
          </w:p>
        </w:tc>
        <w:tc>
          <w:tcPr>
            <w:tcW w:w="1134" w:type="dxa"/>
          </w:tcPr>
          <w:p w14:paraId="202E226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path</w:t>
            </w:r>
          </w:p>
        </w:tc>
        <w:tc>
          <w:tcPr>
            <w:tcW w:w="1304" w:type="dxa"/>
          </w:tcPr>
          <w:p w14:paraId="2B83F35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number</w:t>
            </w:r>
          </w:p>
        </w:tc>
        <w:tc>
          <w:tcPr>
            <w:tcW w:w="794" w:type="dxa"/>
          </w:tcPr>
          <w:p w14:paraId="4B9C88D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3402" w:type="dxa"/>
          </w:tcPr>
          <w:p w14:paraId="0174075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房型 ID</w:t>
            </w:r>
          </w:p>
        </w:tc>
        <w:tc>
          <w:tcPr>
            <w:tcW w:w="2268" w:type="dxa"/>
          </w:tcPr>
          <w:p w14:paraId="3EEC2E5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501</w:t>
            </w:r>
          </w:p>
        </w:tc>
      </w:tr>
    </w:tbl>
    <w:p w14:paraId="6C889AE1">
      <w:pPr>
        <w:spacing w:before="40" w:after="60" w:line="288" w:lineRule="auto"/>
      </w:pPr>
      <w:r>
        <w:rPr>
          <w:rFonts w:ascii="微软雅黑" w:hAnsi="微软雅黑" w:eastAsia="微软雅黑"/>
          <w:b/>
          <w:sz w:val="22"/>
        </w:rPr>
        <w:t>响应示例：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33286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9" w:type="dxa"/>
            <w:shd w:val="clear" w:color="auto" w:fill="F7F7F7"/>
          </w:tcPr>
          <w:p w14:paraId="284A61C6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"code": 0,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"message": "ok",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"data": 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"deleted": true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}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}</w:t>
            </w:r>
          </w:p>
        </w:tc>
      </w:tr>
    </w:tbl>
    <w:p w14:paraId="15D74EE4"/>
    <w:p w14:paraId="326ECC31">
      <w:r>
        <w:br w:type="page"/>
      </w:r>
    </w:p>
    <w:p w14:paraId="303EE78B">
      <w:pPr>
        <w:spacing w:before="120" w:after="120"/>
        <w:outlineLvl w:val="1"/>
      </w:pPr>
      <w:r>
        <w:rPr>
          <w:rFonts w:ascii="微软雅黑" w:hAnsi="微软雅黑" w:eastAsia="微软雅黑"/>
          <w:b/>
          <w:sz w:val="26"/>
        </w:rPr>
        <w:t>3.16 审核列表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654"/>
      </w:tblGrid>
      <w:tr w14:paraId="1CC0B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DDEBFF"/>
          </w:tcPr>
          <w:p w14:paraId="759588F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项</w:t>
            </w:r>
          </w:p>
        </w:tc>
        <w:tc>
          <w:tcPr>
            <w:tcW w:w="7654" w:type="dxa"/>
            <w:shd w:val="clear" w:color="auto" w:fill="DDEBFF"/>
          </w:tcPr>
          <w:p w14:paraId="39210E9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内容</w:t>
            </w:r>
          </w:p>
        </w:tc>
      </w:tr>
      <w:tr w14:paraId="6464A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3B19E15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方法</w:t>
            </w:r>
          </w:p>
        </w:tc>
        <w:tc>
          <w:tcPr>
            <w:tcW w:w="7654" w:type="dxa"/>
          </w:tcPr>
          <w:p w14:paraId="759EAE9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GET</w:t>
            </w:r>
          </w:p>
        </w:tc>
      </w:tr>
      <w:tr w14:paraId="3D058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4CBF031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Path</w:t>
            </w:r>
          </w:p>
        </w:tc>
        <w:tc>
          <w:tcPr>
            <w:tcW w:w="7654" w:type="dxa"/>
          </w:tcPr>
          <w:p w14:paraId="0EDDE1B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/admin/review/hotels</w:t>
            </w:r>
          </w:p>
        </w:tc>
      </w:tr>
      <w:tr w14:paraId="1760C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38F8571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鉴权</w:t>
            </w:r>
          </w:p>
        </w:tc>
        <w:tc>
          <w:tcPr>
            <w:tcW w:w="7654" w:type="dxa"/>
          </w:tcPr>
          <w:p w14:paraId="4FA2496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需要</w:t>
            </w:r>
          </w:p>
        </w:tc>
      </w:tr>
      <w:tr w14:paraId="76375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3014B65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角色</w:t>
            </w:r>
          </w:p>
        </w:tc>
        <w:tc>
          <w:tcPr>
            <w:tcW w:w="7654" w:type="dxa"/>
          </w:tcPr>
          <w:p w14:paraId="5D82A31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ADMIN</w:t>
            </w:r>
          </w:p>
        </w:tc>
      </w:tr>
      <w:tr w14:paraId="577E1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4A833A2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说明</w:t>
            </w:r>
          </w:p>
        </w:tc>
        <w:tc>
          <w:tcPr>
            <w:tcW w:w="7654" w:type="dxa"/>
          </w:tcPr>
          <w:p w14:paraId="115018C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查看待审/已审酒店列表（可按状态筛选）。</w:t>
            </w:r>
          </w:p>
        </w:tc>
      </w:tr>
    </w:tbl>
    <w:p w14:paraId="4AEE47B9">
      <w:pPr>
        <w:spacing w:before="80" w:after="60" w:line="288" w:lineRule="auto"/>
      </w:pPr>
      <w:r>
        <w:rPr>
          <w:rFonts w:ascii="微软雅黑" w:hAnsi="微软雅黑" w:eastAsia="微软雅黑"/>
          <w:b/>
          <w:sz w:val="22"/>
        </w:rPr>
        <w:t>请求参数：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6"/>
        <w:gridCol w:w="1041"/>
        <w:gridCol w:w="1223"/>
        <w:gridCol w:w="694"/>
        <w:gridCol w:w="3477"/>
        <w:gridCol w:w="1974"/>
      </w:tblGrid>
      <w:tr w14:paraId="21067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DDEBFF"/>
          </w:tcPr>
          <w:p w14:paraId="39F860B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字段</w:t>
            </w:r>
          </w:p>
        </w:tc>
        <w:tc>
          <w:tcPr>
            <w:tcW w:w="1134" w:type="dxa"/>
            <w:shd w:val="clear" w:color="auto" w:fill="DDEBFF"/>
          </w:tcPr>
          <w:p w14:paraId="7E7BA18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位置</w:t>
            </w:r>
          </w:p>
        </w:tc>
        <w:tc>
          <w:tcPr>
            <w:tcW w:w="1304" w:type="dxa"/>
            <w:shd w:val="clear" w:color="auto" w:fill="DDEBFF"/>
          </w:tcPr>
          <w:p w14:paraId="308DEC9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类型</w:t>
            </w:r>
          </w:p>
        </w:tc>
        <w:tc>
          <w:tcPr>
            <w:tcW w:w="794" w:type="dxa"/>
            <w:shd w:val="clear" w:color="auto" w:fill="DDEBFF"/>
          </w:tcPr>
          <w:p w14:paraId="6749A4E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必填</w:t>
            </w:r>
          </w:p>
        </w:tc>
        <w:tc>
          <w:tcPr>
            <w:tcW w:w="3402" w:type="dxa"/>
            <w:shd w:val="clear" w:color="auto" w:fill="DDEBFF"/>
          </w:tcPr>
          <w:p w14:paraId="75C97B1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  <w:tc>
          <w:tcPr>
            <w:tcW w:w="2268" w:type="dxa"/>
            <w:shd w:val="clear" w:color="auto" w:fill="DDEBFF"/>
          </w:tcPr>
          <w:p w14:paraId="665A59E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示例</w:t>
            </w:r>
          </w:p>
        </w:tc>
      </w:tr>
      <w:tr w14:paraId="2336D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1DF938C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auditStatus</w:t>
            </w:r>
          </w:p>
        </w:tc>
        <w:tc>
          <w:tcPr>
            <w:tcW w:w="1134" w:type="dxa"/>
          </w:tcPr>
          <w:p w14:paraId="5BAA237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query</w:t>
            </w:r>
          </w:p>
        </w:tc>
        <w:tc>
          <w:tcPr>
            <w:tcW w:w="1304" w:type="dxa"/>
          </w:tcPr>
          <w:p w14:paraId="300D36F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w="794" w:type="dxa"/>
          </w:tcPr>
          <w:p w14:paraId="2F05E18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402" w:type="dxa"/>
          </w:tcPr>
          <w:p w14:paraId="3A05664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PENDING/APPROVED/REJECTED</w:t>
            </w:r>
          </w:p>
        </w:tc>
        <w:tc>
          <w:tcPr>
            <w:tcW w:w="2268" w:type="dxa"/>
          </w:tcPr>
          <w:p w14:paraId="5514534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PENDING</w:t>
            </w:r>
          </w:p>
        </w:tc>
      </w:tr>
      <w:tr w14:paraId="42C2E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1E1A7FF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publishStatus</w:t>
            </w:r>
          </w:p>
        </w:tc>
        <w:tc>
          <w:tcPr>
            <w:tcW w:w="1134" w:type="dxa"/>
          </w:tcPr>
          <w:p w14:paraId="0D4D85A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query</w:t>
            </w:r>
          </w:p>
        </w:tc>
        <w:tc>
          <w:tcPr>
            <w:tcW w:w="1304" w:type="dxa"/>
          </w:tcPr>
          <w:p w14:paraId="61CECBE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w="794" w:type="dxa"/>
          </w:tcPr>
          <w:p w14:paraId="629BF12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402" w:type="dxa"/>
          </w:tcPr>
          <w:p w14:paraId="70AAAD0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ONLINE/OFFLINE</w:t>
            </w:r>
          </w:p>
        </w:tc>
        <w:tc>
          <w:tcPr>
            <w:tcW w:w="2268" w:type="dxa"/>
          </w:tcPr>
          <w:p w14:paraId="26981C5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OFFLINE</w:t>
            </w:r>
          </w:p>
        </w:tc>
      </w:tr>
      <w:tr w14:paraId="0A970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6DB1378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keyword</w:t>
            </w:r>
          </w:p>
        </w:tc>
        <w:tc>
          <w:tcPr>
            <w:tcW w:w="1134" w:type="dxa"/>
          </w:tcPr>
          <w:p w14:paraId="22D555C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query</w:t>
            </w:r>
          </w:p>
        </w:tc>
        <w:tc>
          <w:tcPr>
            <w:tcW w:w="1304" w:type="dxa"/>
          </w:tcPr>
          <w:p w14:paraId="6EAD6F7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w="794" w:type="dxa"/>
          </w:tcPr>
          <w:p w14:paraId="3D9AA3C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402" w:type="dxa"/>
          </w:tcPr>
          <w:p w14:paraId="7F0C456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酒店名关键词</w:t>
            </w:r>
          </w:p>
        </w:tc>
        <w:tc>
          <w:tcPr>
            <w:tcW w:w="2268" w:type="dxa"/>
          </w:tcPr>
          <w:p w14:paraId="5239787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海景</w:t>
            </w:r>
          </w:p>
        </w:tc>
      </w:tr>
      <w:tr w14:paraId="76685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5656459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page</w:t>
            </w:r>
          </w:p>
        </w:tc>
        <w:tc>
          <w:tcPr>
            <w:tcW w:w="1134" w:type="dxa"/>
          </w:tcPr>
          <w:p w14:paraId="19163D7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query</w:t>
            </w:r>
          </w:p>
        </w:tc>
        <w:tc>
          <w:tcPr>
            <w:tcW w:w="1304" w:type="dxa"/>
          </w:tcPr>
          <w:p w14:paraId="1D41EA0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number</w:t>
            </w:r>
          </w:p>
        </w:tc>
        <w:tc>
          <w:tcPr>
            <w:tcW w:w="794" w:type="dxa"/>
          </w:tcPr>
          <w:p w14:paraId="1688C7D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402" w:type="dxa"/>
          </w:tcPr>
          <w:p w14:paraId="2046DD3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页码</w:t>
            </w:r>
          </w:p>
        </w:tc>
        <w:tc>
          <w:tcPr>
            <w:tcW w:w="2268" w:type="dxa"/>
          </w:tcPr>
          <w:p w14:paraId="00B4383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</w:t>
            </w:r>
          </w:p>
        </w:tc>
      </w:tr>
      <w:tr w14:paraId="3DECE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675825E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pageSize</w:t>
            </w:r>
          </w:p>
        </w:tc>
        <w:tc>
          <w:tcPr>
            <w:tcW w:w="1134" w:type="dxa"/>
          </w:tcPr>
          <w:p w14:paraId="4EC1254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query</w:t>
            </w:r>
          </w:p>
        </w:tc>
        <w:tc>
          <w:tcPr>
            <w:tcW w:w="1304" w:type="dxa"/>
          </w:tcPr>
          <w:p w14:paraId="1424182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number</w:t>
            </w:r>
          </w:p>
        </w:tc>
        <w:tc>
          <w:tcPr>
            <w:tcW w:w="794" w:type="dxa"/>
          </w:tcPr>
          <w:p w14:paraId="1CBEA3D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402" w:type="dxa"/>
          </w:tcPr>
          <w:p w14:paraId="7F111EE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每页条数</w:t>
            </w:r>
          </w:p>
        </w:tc>
        <w:tc>
          <w:tcPr>
            <w:tcW w:w="2268" w:type="dxa"/>
          </w:tcPr>
          <w:p w14:paraId="2A502CD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10</w:t>
            </w:r>
          </w:p>
        </w:tc>
      </w:tr>
    </w:tbl>
    <w:p w14:paraId="7CF23EA4">
      <w:pPr>
        <w:spacing w:before="40" w:after="60" w:line="288" w:lineRule="auto"/>
      </w:pPr>
      <w:r>
        <w:rPr>
          <w:rFonts w:ascii="微软雅黑" w:hAnsi="微软雅黑" w:eastAsia="微软雅黑"/>
          <w:b/>
          <w:sz w:val="22"/>
        </w:rPr>
        <w:t>响应示例：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28732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9" w:type="dxa"/>
            <w:shd w:val="clear" w:color="auto" w:fill="F7F7F7"/>
          </w:tcPr>
          <w:p w14:paraId="6A75EEA0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"code": 0,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"message": "ok",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"data": 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"list": [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  "id": 1001,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  "nameCn": "易宿海景酒店",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  "merchantId": 101,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  "auditStatus": "PENDING",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  "publishStatus": "OFFLINE",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  "createdAt": "2026-02-01T10:00:00Z"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}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],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"total": 1,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"page": 1,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"pageSize": 10,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"hasMore": false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}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}</w:t>
            </w:r>
          </w:p>
        </w:tc>
      </w:tr>
    </w:tbl>
    <w:p w14:paraId="50A393BE"/>
    <w:p w14:paraId="684941E7">
      <w:pPr>
        <w:spacing w:before="120" w:after="120"/>
        <w:outlineLvl w:val="1"/>
      </w:pPr>
      <w:r>
        <w:rPr>
          <w:rFonts w:ascii="微软雅黑" w:hAnsi="微软雅黑" w:eastAsia="微软雅黑"/>
          <w:b/>
          <w:sz w:val="26"/>
        </w:rPr>
        <w:t>3.17 审核通过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654"/>
      </w:tblGrid>
      <w:tr w14:paraId="05792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984" w:type="dxa"/>
            <w:shd w:val="clear" w:color="auto" w:fill="DDEBFF"/>
          </w:tcPr>
          <w:p w14:paraId="33687B5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项</w:t>
            </w:r>
          </w:p>
        </w:tc>
        <w:tc>
          <w:tcPr>
            <w:tcW w:w="7654" w:type="dxa"/>
            <w:shd w:val="clear" w:color="auto" w:fill="DDEBFF"/>
          </w:tcPr>
          <w:p w14:paraId="010B1E6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内容</w:t>
            </w:r>
          </w:p>
        </w:tc>
      </w:tr>
      <w:tr w14:paraId="63F69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49685A2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方法</w:t>
            </w:r>
          </w:p>
        </w:tc>
        <w:tc>
          <w:tcPr>
            <w:tcW w:w="7654" w:type="dxa"/>
          </w:tcPr>
          <w:p w14:paraId="34578C5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POST</w:t>
            </w:r>
          </w:p>
        </w:tc>
      </w:tr>
      <w:tr w14:paraId="160B6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5E769FA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Path</w:t>
            </w:r>
          </w:p>
        </w:tc>
        <w:tc>
          <w:tcPr>
            <w:tcW w:w="7654" w:type="dxa"/>
          </w:tcPr>
          <w:p w14:paraId="5F5B935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/admin/review/hotels/{id}/approve</w:t>
            </w:r>
          </w:p>
        </w:tc>
      </w:tr>
      <w:tr w14:paraId="6003D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984" w:type="dxa"/>
          </w:tcPr>
          <w:p w14:paraId="09893D5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鉴权</w:t>
            </w:r>
          </w:p>
        </w:tc>
        <w:tc>
          <w:tcPr>
            <w:tcW w:w="7654" w:type="dxa"/>
          </w:tcPr>
          <w:p w14:paraId="5B01B43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需要</w:t>
            </w:r>
          </w:p>
        </w:tc>
      </w:tr>
      <w:tr w14:paraId="1F9BC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32BB6B0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角色</w:t>
            </w:r>
          </w:p>
        </w:tc>
        <w:tc>
          <w:tcPr>
            <w:tcW w:w="7654" w:type="dxa"/>
          </w:tcPr>
          <w:p w14:paraId="155385B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ADMIN</w:t>
            </w:r>
          </w:p>
        </w:tc>
      </w:tr>
      <w:tr w14:paraId="333AA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7939EA5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说明</w:t>
            </w:r>
          </w:p>
        </w:tc>
        <w:tc>
          <w:tcPr>
            <w:tcW w:w="7654" w:type="dxa"/>
          </w:tcPr>
          <w:p w14:paraId="516A6CA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审核通过：PENDING -&gt; APPROVED（可选自动上线）。</w:t>
            </w:r>
          </w:p>
        </w:tc>
      </w:tr>
    </w:tbl>
    <w:p w14:paraId="36AA5ED9">
      <w:pPr>
        <w:spacing w:before="40" w:after="120" w:line="288" w:lineRule="auto"/>
      </w:pPr>
      <w:r>
        <w:rPr>
          <w:rFonts w:ascii="微软雅黑" w:hAnsi="微软雅黑" w:eastAsia="微软雅黑"/>
          <w:b w:val="0"/>
          <w:sz w:val="21"/>
        </w:rPr>
        <w:t>备注：建议记录 approvedBy、approvedAt，并写入 audit_logs。</w:t>
      </w:r>
    </w:p>
    <w:p w14:paraId="3A67B589">
      <w:pPr>
        <w:spacing w:before="80" w:after="60" w:line="288" w:lineRule="auto"/>
      </w:pPr>
      <w:r>
        <w:rPr>
          <w:rFonts w:ascii="微软雅黑" w:hAnsi="微软雅黑" w:eastAsia="微软雅黑"/>
          <w:b/>
          <w:sz w:val="22"/>
        </w:rPr>
        <w:t>请求参数：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5"/>
        <w:gridCol w:w="1095"/>
        <w:gridCol w:w="1278"/>
        <w:gridCol w:w="759"/>
        <w:gridCol w:w="3160"/>
        <w:gridCol w:w="2118"/>
      </w:tblGrid>
      <w:tr w14:paraId="7993B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DDEBFF"/>
          </w:tcPr>
          <w:p w14:paraId="1FC216B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字段</w:t>
            </w:r>
          </w:p>
        </w:tc>
        <w:tc>
          <w:tcPr>
            <w:tcW w:w="1134" w:type="dxa"/>
            <w:shd w:val="clear" w:color="auto" w:fill="DDEBFF"/>
          </w:tcPr>
          <w:p w14:paraId="514DE00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位置</w:t>
            </w:r>
          </w:p>
        </w:tc>
        <w:tc>
          <w:tcPr>
            <w:tcW w:w="1304" w:type="dxa"/>
            <w:shd w:val="clear" w:color="auto" w:fill="DDEBFF"/>
          </w:tcPr>
          <w:p w14:paraId="5937E1A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类型</w:t>
            </w:r>
          </w:p>
        </w:tc>
        <w:tc>
          <w:tcPr>
            <w:tcW w:w="794" w:type="dxa"/>
            <w:shd w:val="clear" w:color="auto" w:fill="DDEBFF"/>
          </w:tcPr>
          <w:p w14:paraId="30D1708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必填</w:t>
            </w:r>
          </w:p>
        </w:tc>
        <w:tc>
          <w:tcPr>
            <w:tcW w:w="3402" w:type="dxa"/>
            <w:shd w:val="clear" w:color="auto" w:fill="DDEBFF"/>
          </w:tcPr>
          <w:p w14:paraId="6CC43E9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  <w:tc>
          <w:tcPr>
            <w:tcW w:w="2268" w:type="dxa"/>
            <w:shd w:val="clear" w:color="auto" w:fill="DDEBFF"/>
          </w:tcPr>
          <w:p w14:paraId="6D3AE71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示例</w:t>
            </w:r>
          </w:p>
        </w:tc>
      </w:tr>
      <w:tr w14:paraId="000B0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3E5D2C0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id</w:t>
            </w:r>
          </w:p>
        </w:tc>
        <w:tc>
          <w:tcPr>
            <w:tcW w:w="1134" w:type="dxa"/>
          </w:tcPr>
          <w:p w14:paraId="0B50C86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path</w:t>
            </w:r>
          </w:p>
        </w:tc>
        <w:tc>
          <w:tcPr>
            <w:tcW w:w="1304" w:type="dxa"/>
          </w:tcPr>
          <w:p w14:paraId="69601DC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number</w:t>
            </w:r>
          </w:p>
        </w:tc>
        <w:tc>
          <w:tcPr>
            <w:tcW w:w="794" w:type="dxa"/>
          </w:tcPr>
          <w:p w14:paraId="2461944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3402" w:type="dxa"/>
          </w:tcPr>
          <w:p w14:paraId="5399159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酒店 ID</w:t>
            </w:r>
          </w:p>
        </w:tc>
        <w:tc>
          <w:tcPr>
            <w:tcW w:w="2268" w:type="dxa"/>
          </w:tcPr>
          <w:p w14:paraId="52077B6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1001</w:t>
            </w:r>
          </w:p>
        </w:tc>
      </w:tr>
      <w:tr w14:paraId="3DE33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073B287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autoOnline</w:t>
            </w:r>
          </w:p>
        </w:tc>
        <w:tc>
          <w:tcPr>
            <w:tcW w:w="1134" w:type="dxa"/>
          </w:tcPr>
          <w:p w14:paraId="54BF530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body</w:t>
            </w:r>
          </w:p>
        </w:tc>
        <w:tc>
          <w:tcPr>
            <w:tcW w:w="1304" w:type="dxa"/>
          </w:tcPr>
          <w:p w14:paraId="12CA0AF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boolean</w:t>
            </w:r>
          </w:p>
        </w:tc>
        <w:tc>
          <w:tcPr>
            <w:tcW w:w="794" w:type="dxa"/>
          </w:tcPr>
          <w:p w14:paraId="6A0F9FA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402" w:type="dxa"/>
          </w:tcPr>
          <w:p w14:paraId="64AD3E4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是否自动上线（默认 false）</w:t>
            </w:r>
          </w:p>
        </w:tc>
        <w:tc>
          <w:tcPr>
            <w:tcW w:w="2268" w:type="dxa"/>
          </w:tcPr>
          <w:p w14:paraId="3694735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true</w:t>
            </w:r>
          </w:p>
        </w:tc>
      </w:tr>
    </w:tbl>
    <w:p w14:paraId="2E1F62EF">
      <w:pPr>
        <w:spacing w:before="40" w:after="60" w:line="288" w:lineRule="auto"/>
      </w:pPr>
      <w:r>
        <w:rPr>
          <w:rFonts w:ascii="微软雅黑" w:hAnsi="微软雅黑" w:eastAsia="微软雅黑"/>
          <w:b/>
          <w:sz w:val="22"/>
        </w:rPr>
        <w:t>请求示例：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133B7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9" w:type="dxa"/>
            <w:shd w:val="clear" w:color="auto" w:fill="F7F7F7"/>
          </w:tcPr>
          <w:p w14:paraId="55AB302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"autoOnline": true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}</w:t>
            </w:r>
          </w:p>
        </w:tc>
      </w:tr>
    </w:tbl>
    <w:p w14:paraId="5E742DC0">
      <w:pPr>
        <w:spacing w:before="40" w:after="60" w:line="288" w:lineRule="auto"/>
      </w:pPr>
      <w:r>
        <w:rPr>
          <w:rFonts w:ascii="微软雅黑" w:hAnsi="微软雅黑" w:eastAsia="微软雅黑"/>
          <w:b/>
          <w:sz w:val="22"/>
        </w:rPr>
        <w:t>响应示例：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30272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9" w:type="dxa"/>
            <w:shd w:val="clear" w:color="auto" w:fill="F7F7F7"/>
          </w:tcPr>
          <w:p w14:paraId="460573DA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"code": 0,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"message": "ok",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"data": 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"id": 1001,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"auditStatus": "APPROVED",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"publishStatus": "ONLINE"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}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}</w:t>
            </w:r>
          </w:p>
        </w:tc>
      </w:tr>
    </w:tbl>
    <w:p w14:paraId="079F7AF9"/>
    <w:p w14:paraId="62BCF4ED">
      <w:pPr>
        <w:spacing w:before="120" w:after="120"/>
        <w:outlineLvl w:val="1"/>
      </w:pPr>
      <w:r>
        <w:rPr>
          <w:rFonts w:ascii="微软雅黑" w:hAnsi="微软雅黑" w:eastAsia="微软雅黑"/>
          <w:b/>
          <w:sz w:val="26"/>
        </w:rPr>
        <w:t>3.18 审核不通过（含原因）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654"/>
      </w:tblGrid>
      <w:tr w14:paraId="4028C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DDEBFF"/>
          </w:tcPr>
          <w:p w14:paraId="243FCF1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项</w:t>
            </w:r>
          </w:p>
        </w:tc>
        <w:tc>
          <w:tcPr>
            <w:tcW w:w="7654" w:type="dxa"/>
            <w:shd w:val="clear" w:color="auto" w:fill="DDEBFF"/>
          </w:tcPr>
          <w:p w14:paraId="5C6C693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内容</w:t>
            </w:r>
          </w:p>
        </w:tc>
      </w:tr>
      <w:tr w14:paraId="11D14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4248711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方法</w:t>
            </w:r>
          </w:p>
        </w:tc>
        <w:tc>
          <w:tcPr>
            <w:tcW w:w="7654" w:type="dxa"/>
          </w:tcPr>
          <w:p w14:paraId="7B6A5E7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POST</w:t>
            </w:r>
          </w:p>
        </w:tc>
      </w:tr>
      <w:tr w14:paraId="01A0A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61288DD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Path</w:t>
            </w:r>
          </w:p>
        </w:tc>
        <w:tc>
          <w:tcPr>
            <w:tcW w:w="7654" w:type="dxa"/>
          </w:tcPr>
          <w:p w14:paraId="1D66158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/admin/review/hotels/{id}/reject</w:t>
            </w:r>
          </w:p>
        </w:tc>
      </w:tr>
      <w:tr w14:paraId="03680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4B0C38F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鉴权</w:t>
            </w:r>
          </w:p>
        </w:tc>
        <w:tc>
          <w:tcPr>
            <w:tcW w:w="7654" w:type="dxa"/>
          </w:tcPr>
          <w:p w14:paraId="5B1BA4B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需要</w:t>
            </w:r>
          </w:p>
        </w:tc>
      </w:tr>
      <w:tr w14:paraId="2C703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2E90208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角色</w:t>
            </w:r>
          </w:p>
        </w:tc>
        <w:tc>
          <w:tcPr>
            <w:tcW w:w="7654" w:type="dxa"/>
          </w:tcPr>
          <w:p w14:paraId="51767EB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ADMIN</w:t>
            </w:r>
          </w:p>
        </w:tc>
      </w:tr>
      <w:tr w14:paraId="325A4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0EE7274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说明</w:t>
            </w:r>
          </w:p>
        </w:tc>
        <w:tc>
          <w:tcPr>
            <w:tcW w:w="7654" w:type="dxa"/>
          </w:tcPr>
          <w:p w14:paraId="3FAE5FF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审核不通过：PENDING -&gt; REJECTED，必须填写原因。</w:t>
            </w:r>
          </w:p>
        </w:tc>
      </w:tr>
    </w:tbl>
    <w:p w14:paraId="54E0555F">
      <w:pPr>
        <w:spacing w:before="40" w:after="120" w:line="288" w:lineRule="auto"/>
      </w:pPr>
      <w:r>
        <w:rPr>
          <w:rFonts w:ascii="微软雅黑" w:hAnsi="微软雅黑" w:eastAsia="微软雅黑"/>
          <w:b w:val="0"/>
          <w:sz w:val="21"/>
        </w:rPr>
        <w:t>备注：原因需在管理端与商户端展示，便于商户修改后重新提交。</w:t>
      </w:r>
    </w:p>
    <w:p w14:paraId="14570EEF">
      <w:pPr>
        <w:spacing w:before="80" w:after="60" w:line="288" w:lineRule="auto"/>
      </w:pPr>
      <w:r>
        <w:rPr>
          <w:rFonts w:ascii="微软雅黑" w:hAnsi="微软雅黑" w:eastAsia="微软雅黑"/>
          <w:b/>
          <w:sz w:val="22"/>
        </w:rPr>
        <w:t>请求参数：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1"/>
        <w:gridCol w:w="1100"/>
        <w:gridCol w:w="1279"/>
        <w:gridCol w:w="763"/>
        <w:gridCol w:w="3167"/>
        <w:gridCol w:w="2135"/>
      </w:tblGrid>
      <w:tr w14:paraId="2B29A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DDEBFF"/>
          </w:tcPr>
          <w:p w14:paraId="71D70ED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字段</w:t>
            </w:r>
          </w:p>
        </w:tc>
        <w:tc>
          <w:tcPr>
            <w:tcW w:w="1134" w:type="dxa"/>
            <w:shd w:val="clear" w:color="auto" w:fill="DDEBFF"/>
          </w:tcPr>
          <w:p w14:paraId="54C0C01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位置</w:t>
            </w:r>
          </w:p>
        </w:tc>
        <w:tc>
          <w:tcPr>
            <w:tcW w:w="1304" w:type="dxa"/>
            <w:shd w:val="clear" w:color="auto" w:fill="DDEBFF"/>
          </w:tcPr>
          <w:p w14:paraId="197C606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类型</w:t>
            </w:r>
          </w:p>
        </w:tc>
        <w:tc>
          <w:tcPr>
            <w:tcW w:w="794" w:type="dxa"/>
            <w:shd w:val="clear" w:color="auto" w:fill="DDEBFF"/>
          </w:tcPr>
          <w:p w14:paraId="045C2E2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必填</w:t>
            </w:r>
          </w:p>
        </w:tc>
        <w:tc>
          <w:tcPr>
            <w:tcW w:w="3402" w:type="dxa"/>
            <w:shd w:val="clear" w:color="auto" w:fill="DDEBFF"/>
          </w:tcPr>
          <w:p w14:paraId="4200C0A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  <w:tc>
          <w:tcPr>
            <w:tcW w:w="2268" w:type="dxa"/>
            <w:shd w:val="clear" w:color="auto" w:fill="DDEBFF"/>
          </w:tcPr>
          <w:p w14:paraId="1800C95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示例</w:t>
            </w:r>
          </w:p>
        </w:tc>
      </w:tr>
      <w:tr w14:paraId="6EBA7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1" w:type="dxa"/>
          </w:tcPr>
          <w:p w14:paraId="57A682C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id</w:t>
            </w:r>
          </w:p>
        </w:tc>
        <w:tc>
          <w:tcPr>
            <w:tcW w:w="1134" w:type="dxa"/>
          </w:tcPr>
          <w:p w14:paraId="6E852ED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path</w:t>
            </w:r>
          </w:p>
        </w:tc>
        <w:tc>
          <w:tcPr>
            <w:tcW w:w="1304" w:type="dxa"/>
          </w:tcPr>
          <w:p w14:paraId="467D38E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number</w:t>
            </w:r>
          </w:p>
        </w:tc>
        <w:tc>
          <w:tcPr>
            <w:tcW w:w="794" w:type="dxa"/>
          </w:tcPr>
          <w:p w14:paraId="125AC48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3402" w:type="dxa"/>
          </w:tcPr>
          <w:p w14:paraId="6B625AC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酒店 ID</w:t>
            </w:r>
          </w:p>
        </w:tc>
        <w:tc>
          <w:tcPr>
            <w:tcW w:w="2268" w:type="dxa"/>
          </w:tcPr>
          <w:p w14:paraId="62BDC10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1001</w:t>
            </w:r>
          </w:p>
        </w:tc>
      </w:tr>
      <w:tr w14:paraId="51A77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7AF389B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reason</w:t>
            </w:r>
          </w:p>
        </w:tc>
        <w:tc>
          <w:tcPr>
            <w:tcW w:w="1134" w:type="dxa"/>
          </w:tcPr>
          <w:p w14:paraId="00697D5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body</w:t>
            </w:r>
          </w:p>
        </w:tc>
        <w:tc>
          <w:tcPr>
            <w:tcW w:w="1304" w:type="dxa"/>
          </w:tcPr>
          <w:p w14:paraId="5D8D989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w="794" w:type="dxa"/>
          </w:tcPr>
          <w:p w14:paraId="2644A72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3402" w:type="dxa"/>
          </w:tcPr>
          <w:p w14:paraId="1AAF01E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不通过原因（必填）</w:t>
            </w:r>
          </w:p>
        </w:tc>
        <w:tc>
          <w:tcPr>
            <w:tcW w:w="2268" w:type="dxa"/>
          </w:tcPr>
          <w:p w14:paraId="5CED7FC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房型价格缺失或地址不完整</w:t>
            </w:r>
          </w:p>
        </w:tc>
      </w:tr>
    </w:tbl>
    <w:p w14:paraId="26E4BA92">
      <w:pPr>
        <w:spacing w:before="40" w:after="60" w:line="288" w:lineRule="auto"/>
      </w:pPr>
      <w:r>
        <w:rPr>
          <w:rFonts w:ascii="微软雅黑" w:hAnsi="微软雅黑" w:eastAsia="微软雅黑"/>
          <w:b/>
          <w:sz w:val="22"/>
        </w:rPr>
        <w:t>请求示例：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4639F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9" w:type="dxa"/>
            <w:shd w:val="clear" w:color="auto" w:fill="F7F7F7"/>
          </w:tcPr>
          <w:p w14:paraId="409C394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"reason": "房型价格缺失或地址不完整"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}</w:t>
            </w:r>
          </w:p>
        </w:tc>
      </w:tr>
    </w:tbl>
    <w:p w14:paraId="036C955E">
      <w:pPr>
        <w:spacing w:before="40" w:after="60" w:line="288" w:lineRule="auto"/>
      </w:pPr>
      <w:r>
        <w:rPr>
          <w:rFonts w:ascii="微软雅黑" w:hAnsi="微软雅黑" w:eastAsia="微软雅黑"/>
          <w:b/>
          <w:sz w:val="22"/>
        </w:rPr>
        <w:t>响应示例：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45BEB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59" w:type="dxa"/>
            <w:shd w:val="clear" w:color="auto" w:fill="F7F7F7"/>
          </w:tcPr>
          <w:p w14:paraId="5FA63FC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"code": 0,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"message": "ok",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"data": 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"id": 1001,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"auditStatus": "REJECTED",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"rejectReason": "房型价格缺失或地址不完整"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}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}</w:t>
            </w:r>
          </w:p>
        </w:tc>
      </w:tr>
    </w:tbl>
    <w:p w14:paraId="1D487154"/>
    <w:p w14:paraId="3C29CBDA">
      <w:pPr>
        <w:spacing w:before="120" w:after="120"/>
        <w:outlineLvl w:val="1"/>
      </w:pPr>
      <w:r>
        <w:rPr>
          <w:rFonts w:ascii="微软雅黑" w:hAnsi="微软雅黑" w:eastAsia="微软雅黑"/>
          <w:b/>
          <w:sz w:val="26"/>
        </w:rPr>
        <w:t>3.19 上线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654"/>
      </w:tblGrid>
      <w:tr w14:paraId="063C6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DDEBFF"/>
          </w:tcPr>
          <w:p w14:paraId="0DC1113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项</w:t>
            </w:r>
          </w:p>
        </w:tc>
        <w:tc>
          <w:tcPr>
            <w:tcW w:w="7654" w:type="dxa"/>
            <w:shd w:val="clear" w:color="auto" w:fill="DDEBFF"/>
          </w:tcPr>
          <w:p w14:paraId="32D68AF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内容</w:t>
            </w:r>
          </w:p>
        </w:tc>
      </w:tr>
      <w:tr w14:paraId="53E90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66026A1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方法</w:t>
            </w:r>
          </w:p>
        </w:tc>
        <w:tc>
          <w:tcPr>
            <w:tcW w:w="7654" w:type="dxa"/>
          </w:tcPr>
          <w:p w14:paraId="3F9DD1F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POST</w:t>
            </w:r>
          </w:p>
        </w:tc>
      </w:tr>
      <w:tr w14:paraId="0261F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08577B5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Path</w:t>
            </w:r>
          </w:p>
        </w:tc>
        <w:tc>
          <w:tcPr>
            <w:tcW w:w="7654" w:type="dxa"/>
          </w:tcPr>
          <w:p w14:paraId="098AB00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/admin/hotels/{id}/online</w:t>
            </w:r>
          </w:p>
        </w:tc>
      </w:tr>
      <w:tr w14:paraId="4EEAF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984" w:type="dxa"/>
          </w:tcPr>
          <w:p w14:paraId="13754E6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鉴权</w:t>
            </w:r>
          </w:p>
        </w:tc>
        <w:tc>
          <w:tcPr>
            <w:tcW w:w="7654" w:type="dxa"/>
          </w:tcPr>
          <w:p w14:paraId="03EE4E5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需要</w:t>
            </w:r>
          </w:p>
        </w:tc>
      </w:tr>
      <w:tr w14:paraId="3334B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7078A98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角色</w:t>
            </w:r>
          </w:p>
        </w:tc>
        <w:tc>
          <w:tcPr>
            <w:tcW w:w="7654" w:type="dxa"/>
          </w:tcPr>
          <w:p w14:paraId="0A24EBF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ADMIN</w:t>
            </w:r>
          </w:p>
        </w:tc>
      </w:tr>
      <w:tr w14:paraId="48F89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54B1AC8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说明</w:t>
            </w:r>
          </w:p>
        </w:tc>
        <w:tc>
          <w:tcPr>
            <w:tcW w:w="7654" w:type="dxa"/>
          </w:tcPr>
          <w:p w14:paraId="161D5DF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上线酒店：要求 auditStatus=APPROVED。</w:t>
            </w:r>
          </w:p>
        </w:tc>
      </w:tr>
    </w:tbl>
    <w:p w14:paraId="3ECB8632">
      <w:pPr>
        <w:spacing w:before="40" w:after="120" w:line="288" w:lineRule="auto"/>
      </w:pPr>
      <w:r>
        <w:rPr>
          <w:rFonts w:ascii="微软雅黑" w:hAnsi="微软雅黑" w:eastAsia="微软雅黑"/>
          <w:b w:val="0"/>
          <w:sz w:val="21"/>
        </w:rPr>
        <w:t>备注：未通过审核的酒店不允许上线，可返回 40900。</w:t>
      </w:r>
    </w:p>
    <w:p w14:paraId="59363153">
      <w:pPr>
        <w:spacing w:before="80" w:after="60" w:line="288" w:lineRule="auto"/>
      </w:pPr>
      <w:r>
        <w:rPr>
          <w:rFonts w:ascii="微软雅黑" w:hAnsi="微软雅黑" w:eastAsia="微软雅黑"/>
          <w:b/>
          <w:sz w:val="22"/>
        </w:rPr>
        <w:t>请求参数：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4"/>
        <w:gridCol w:w="1099"/>
        <w:gridCol w:w="1281"/>
        <w:gridCol w:w="766"/>
        <w:gridCol w:w="3176"/>
        <w:gridCol w:w="2149"/>
      </w:tblGrid>
      <w:tr w14:paraId="772C1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DDEBFF"/>
          </w:tcPr>
          <w:p w14:paraId="466DA31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字段</w:t>
            </w:r>
          </w:p>
        </w:tc>
        <w:tc>
          <w:tcPr>
            <w:tcW w:w="1134" w:type="dxa"/>
            <w:shd w:val="clear" w:color="auto" w:fill="DDEBFF"/>
          </w:tcPr>
          <w:p w14:paraId="130468F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位置</w:t>
            </w:r>
          </w:p>
        </w:tc>
        <w:tc>
          <w:tcPr>
            <w:tcW w:w="1304" w:type="dxa"/>
            <w:shd w:val="clear" w:color="auto" w:fill="DDEBFF"/>
          </w:tcPr>
          <w:p w14:paraId="44A7339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类型</w:t>
            </w:r>
          </w:p>
        </w:tc>
        <w:tc>
          <w:tcPr>
            <w:tcW w:w="794" w:type="dxa"/>
            <w:shd w:val="clear" w:color="auto" w:fill="DDEBFF"/>
          </w:tcPr>
          <w:p w14:paraId="3265240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必填</w:t>
            </w:r>
          </w:p>
        </w:tc>
        <w:tc>
          <w:tcPr>
            <w:tcW w:w="3402" w:type="dxa"/>
            <w:shd w:val="clear" w:color="auto" w:fill="DDEBFF"/>
          </w:tcPr>
          <w:p w14:paraId="22EDE89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  <w:tc>
          <w:tcPr>
            <w:tcW w:w="2268" w:type="dxa"/>
            <w:shd w:val="clear" w:color="auto" w:fill="DDEBFF"/>
          </w:tcPr>
          <w:p w14:paraId="0A8A908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示例</w:t>
            </w:r>
          </w:p>
        </w:tc>
      </w:tr>
      <w:tr w14:paraId="2A825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66746A2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id</w:t>
            </w:r>
          </w:p>
        </w:tc>
        <w:tc>
          <w:tcPr>
            <w:tcW w:w="1134" w:type="dxa"/>
          </w:tcPr>
          <w:p w14:paraId="34D37A6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path</w:t>
            </w:r>
          </w:p>
        </w:tc>
        <w:tc>
          <w:tcPr>
            <w:tcW w:w="1304" w:type="dxa"/>
          </w:tcPr>
          <w:p w14:paraId="347FE5E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number</w:t>
            </w:r>
          </w:p>
        </w:tc>
        <w:tc>
          <w:tcPr>
            <w:tcW w:w="794" w:type="dxa"/>
          </w:tcPr>
          <w:p w14:paraId="1B46BA0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3402" w:type="dxa"/>
          </w:tcPr>
          <w:p w14:paraId="19A9EF0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酒店 ID</w:t>
            </w:r>
          </w:p>
        </w:tc>
        <w:tc>
          <w:tcPr>
            <w:tcW w:w="2268" w:type="dxa"/>
          </w:tcPr>
          <w:p w14:paraId="26117C0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1001</w:t>
            </w:r>
          </w:p>
        </w:tc>
      </w:tr>
    </w:tbl>
    <w:p w14:paraId="2A4DFC2F">
      <w:pPr>
        <w:spacing w:before="40" w:after="60" w:line="288" w:lineRule="auto"/>
      </w:pPr>
      <w:r>
        <w:rPr>
          <w:rFonts w:ascii="微软雅黑" w:hAnsi="微软雅黑" w:eastAsia="微软雅黑"/>
          <w:b/>
          <w:sz w:val="22"/>
        </w:rPr>
        <w:t>响应示例：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68D4F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9" w:type="dxa"/>
            <w:shd w:val="clear" w:color="auto" w:fill="F7F7F7"/>
          </w:tcPr>
          <w:p w14:paraId="64E3FCB0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"code": 0,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"message": "ok",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"data": 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"id": 1001,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"publishStatus": "ONLINE"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}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}</w:t>
            </w:r>
          </w:p>
        </w:tc>
      </w:tr>
    </w:tbl>
    <w:p w14:paraId="11B5DABD"/>
    <w:p w14:paraId="360C7BA2">
      <w:pPr>
        <w:spacing w:before="120" w:after="120"/>
        <w:outlineLvl w:val="1"/>
      </w:pPr>
      <w:r>
        <w:rPr>
          <w:rFonts w:ascii="微软雅黑" w:hAnsi="微软雅黑" w:eastAsia="微软雅黑"/>
          <w:b/>
          <w:sz w:val="26"/>
        </w:rPr>
        <w:t>3.20 下线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654"/>
      </w:tblGrid>
      <w:tr w14:paraId="102C4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DDEBFF"/>
          </w:tcPr>
          <w:p w14:paraId="29C58C3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项</w:t>
            </w:r>
          </w:p>
        </w:tc>
        <w:tc>
          <w:tcPr>
            <w:tcW w:w="7654" w:type="dxa"/>
            <w:shd w:val="clear" w:color="auto" w:fill="DDEBFF"/>
          </w:tcPr>
          <w:p w14:paraId="77E5176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内容</w:t>
            </w:r>
          </w:p>
        </w:tc>
      </w:tr>
      <w:tr w14:paraId="39D52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7FB380A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方法</w:t>
            </w:r>
          </w:p>
        </w:tc>
        <w:tc>
          <w:tcPr>
            <w:tcW w:w="7654" w:type="dxa"/>
          </w:tcPr>
          <w:p w14:paraId="4E5D914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POST</w:t>
            </w:r>
          </w:p>
        </w:tc>
      </w:tr>
      <w:tr w14:paraId="2BD4E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2B6807B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Path</w:t>
            </w:r>
          </w:p>
        </w:tc>
        <w:tc>
          <w:tcPr>
            <w:tcW w:w="7654" w:type="dxa"/>
          </w:tcPr>
          <w:p w14:paraId="6665A53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/admin/hotels/{id}/offline</w:t>
            </w:r>
          </w:p>
        </w:tc>
      </w:tr>
      <w:tr w14:paraId="50E0B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22F1F95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鉴权</w:t>
            </w:r>
          </w:p>
        </w:tc>
        <w:tc>
          <w:tcPr>
            <w:tcW w:w="7654" w:type="dxa"/>
          </w:tcPr>
          <w:p w14:paraId="1A33ECC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需要</w:t>
            </w:r>
          </w:p>
        </w:tc>
      </w:tr>
      <w:tr w14:paraId="5CC7E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66F0E2C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角色</w:t>
            </w:r>
          </w:p>
        </w:tc>
        <w:tc>
          <w:tcPr>
            <w:tcW w:w="7654" w:type="dxa"/>
          </w:tcPr>
          <w:p w14:paraId="232AB5F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ADMIN</w:t>
            </w:r>
          </w:p>
        </w:tc>
      </w:tr>
      <w:tr w14:paraId="79A25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3C895EA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说明</w:t>
            </w:r>
          </w:p>
        </w:tc>
        <w:tc>
          <w:tcPr>
            <w:tcW w:w="7654" w:type="dxa"/>
          </w:tcPr>
          <w:p w14:paraId="0D2E923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下线酒店：ONLINE -&gt; OFFLINE（可恢复，不做删除）。</w:t>
            </w:r>
          </w:p>
        </w:tc>
      </w:tr>
    </w:tbl>
    <w:p w14:paraId="0C972620">
      <w:pPr>
        <w:spacing w:before="40" w:after="120" w:line="288" w:lineRule="auto"/>
      </w:pPr>
      <w:r>
        <w:rPr>
          <w:rFonts w:ascii="微软雅黑" w:hAnsi="微软雅黑" w:eastAsia="微软雅黑"/>
          <w:b w:val="0"/>
          <w:sz w:val="21"/>
        </w:rPr>
        <w:t>备注：下线后用户端列表不再返回该酒店；再次上线可调用 /online。</w:t>
      </w:r>
    </w:p>
    <w:p w14:paraId="65819D6C">
      <w:pPr>
        <w:spacing w:before="80" w:after="60" w:line="288" w:lineRule="auto"/>
      </w:pPr>
      <w:r>
        <w:rPr>
          <w:rFonts w:ascii="微软雅黑" w:hAnsi="微软雅黑" w:eastAsia="微软雅黑"/>
          <w:b/>
          <w:sz w:val="22"/>
        </w:rPr>
        <w:t>请求参数：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1"/>
        <w:gridCol w:w="1100"/>
        <w:gridCol w:w="1279"/>
        <w:gridCol w:w="763"/>
        <w:gridCol w:w="3167"/>
        <w:gridCol w:w="2135"/>
      </w:tblGrid>
      <w:tr w14:paraId="35280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DDEBFF"/>
          </w:tcPr>
          <w:p w14:paraId="796FC2C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字段</w:t>
            </w:r>
          </w:p>
        </w:tc>
        <w:tc>
          <w:tcPr>
            <w:tcW w:w="1134" w:type="dxa"/>
            <w:shd w:val="clear" w:color="auto" w:fill="DDEBFF"/>
          </w:tcPr>
          <w:p w14:paraId="10A87F8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位置</w:t>
            </w:r>
          </w:p>
        </w:tc>
        <w:tc>
          <w:tcPr>
            <w:tcW w:w="1304" w:type="dxa"/>
            <w:shd w:val="clear" w:color="auto" w:fill="DDEBFF"/>
          </w:tcPr>
          <w:p w14:paraId="5A9D760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类型</w:t>
            </w:r>
          </w:p>
        </w:tc>
        <w:tc>
          <w:tcPr>
            <w:tcW w:w="794" w:type="dxa"/>
            <w:shd w:val="clear" w:color="auto" w:fill="DDEBFF"/>
          </w:tcPr>
          <w:p w14:paraId="39F61F5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必填</w:t>
            </w:r>
          </w:p>
        </w:tc>
        <w:tc>
          <w:tcPr>
            <w:tcW w:w="3402" w:type="dxa"/>
            <w:shd w:val="clear" w:color="auto" w:fill="DDEBFF"/>
          </w:tcPr>
          <w:p w14:paraId="29E0D72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  <w:tc>
          <w:tcPr>
            <w:tcW w:w="2268" w:type="dxa"/>
            <w:shd w:val="clear" w:color="auto" w:fill="DDEBFF"/>
          </w:tcPr>
          <w:p w14:paraId="6962FA6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示例</w:t>
            </w:r>
          </w:p>
        </w:tc>
      </w:tr>
      <w:tr w14:paraId="5D754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47708B4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id</w:t>
            </w:r>
          </w:p>
        </w:tc>
        <w:tc>
          <w:tcPr>
            <w:tcW w:w="1134" w:type="dxa"/>
          </w:tcPr>
          <w:p w14:paraId="7560C1C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path</w:t>
            </w:r>
          </w:p>
        </w:tc>
        <w:tc>
          <w:tcPr>
            <w:tcW w:w="1304" w:type="dxa"/>
          </w:tcPr>
          <w:p w14:paraId="6935475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number</w:t>
            </w:r>
          </w:p>
        </w:tc>
        <w:tc>
          <w:tcPr>
            <w:tcW w:w="794" w:type="dxa"/>
          </w:tcPr>
          <w:p w14:paraId="50B57D8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3402" w:type="dxa"/>
          </w:tcPr>
          <w:p w14:paraId="37174AB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酒店 ID</w:t>
            </w:r>
          </w:p>
        </w:tc>
        <w:tc>
          <w:tcPr>
            <w:tcW w:w="2268" w:type="dxa"/>
          </w:tcPr>
          <w:p w14:paraId="4BF6568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1001</w:t>
            </w:r>
          </w:p>
        </w:tc>
      </w:tr>
      <w:tr w14:paraId="0AC54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2AA6D0F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reason</w:t>
            </w:r>
          </w:p>
        </w:tc>
        <w:tc>
          <w:tcPr>
            <w:tcW w:w="1134" w:type="dxa"/>
          </w:tcPr>
          <w:p w14:paraId="52FAB0E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body</w:t>
            </w:r>
          </w:p>
        </w:tc>
        <w:tc>
          <w:tcPr>
            <w:tcW w:w="1304" w:type="dxa"/>
          </w:tcPr>
          <w:p w14:paraId="2418824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w="794" w:type="dxa"/>
          </w:tcPr>
          <w:p w14:paraId="5B56FE6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402" w:type="dxa"/>
          </w:tcPr>
          <w:p w14:paraId="26B8D36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下线原因（可选）</w:t>
            </w:r>
          </w:p>
        </w:tc>
        <w:tc>
          <w:tcPr>
            <w:tcW w:w="2268" w:type="dxa"/>
          </w:tcPr>
          <w:p w14:paraId="4CAAF51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临时停业</w:t>
            </w:r>
          </w:p>
        </w:tc>
      </w:tr>
    </w:tbl>
    <w:p w14:paraId="36FC1666">
      <w:pPr>
        <w:spacing w:before="40" w:after="60" w:line="288" w:lineRule="auto"/>
      </w:pPr>
      <w:r>
        <w:rPr>
          <w:rFonts w:ascii="微软雅黑" w:hAnsi="微软雅黑" w:eastAsia="微软雅黑"/>
          <w:b/>
          <w:sz w:val="22"/>
        </w:rPr>
        <w:t>请求示例：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5AFD7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9" w:type="dxa"/>
            <w:shd w:val="clear" w:color="auto" w:fill="F7F7F7"/>
          </w:tcPr>
          <w:p w14:paraId="4A8BD018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"reason": "临时停业"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}</w:t>
            </w:r>
          </w:p>
        </w:tc>
      </w:tr>
    </w:tbl>
    <w:p w14:paraId="643A1998">
      <w:pPr>
        <w:spacing w:before="40" w:after="60" w:line="288" w:lineRule="auto"/>
      </w:pPr>
      <w:r>
        <w:rPr>
          <w:rFonts w:ascii="微软雅黑" w:hAnsi="微软雅黑" w:eastAsia="微软雅黑"/>
          <w:b/>
          <w:sz w:val="22"/>
        </w:rPr>
        <w:t>响应示例：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6BF93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9" w:type="dxa"/>
            <w:shd w:val="clear" w:color="auto" w:fill="F7F7F7"/>
          </w:tcPr>
          <w:p w14:paraId="7C92790A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"code": 0,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"message": "ok",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"data": 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"id": 1001,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"publishStatus": "OFFLINE"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}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}</w:t>
            </w:r>
          </w:p>
        </w:tc>
      </w:tr>
    </w:tbl>
    <w:p w14:paraId="6288D9B9"/>
    <w:p w14:paraId="1E5BFD0C">
      <w:pPr>
        <w:spacing w:before="120" w:after="120"/>
        <w:outlineLvl w:val="1"/>
      </w:pPr>
      <w:r>
        <w:rPr>
          <w:rFonts w:ascii="微软雅黑" w:hAnsi="微软雅黑" w:eastAsia="微软雅黑"/>
          <w:b/>
          <w:sz w:val="26"/>
        </w:rPr>
        <w:t>3.21 操作日志（可选）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654"/>
      </w:tblGrid>
      <w:tr w14:paraId="0DB52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DDEBFF"/>
          </w:tcPr>
          <w:p w14:paraId="6727EDE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项</w:t>
            </w:r>
          </w:p>
        </w:tc>
        <w:tc>
          <w:tcPr>
            <w:tcW w:w="7654" w:type="dxa"/>
            <w:shd w:val="clear" w:color="auto" w:fill="DDEBFF"/>
          </w:tcPr>
          <w:p w14:paraId="65E857B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内容</w:t>
            </w:r>
          </w:p>
        </w:tc>
      </w:tr>
      <w:tr w14:paraId="431D4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6BCCE0B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方法</w:t>
            </w:r>
          </w:p>
        </w:tc>
        <w:tc>
          <w:tcPr>
            <w:tcW w:w="7654" w:type="dxa"/>
          </w:tcPr>
          <w:p w14:paraId="3EDFD75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GET</w:t>
            </w:r>
          </w:p>
        </w:tc>
      </w:tr>
      <w:tr w14:paraId="5B3E2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1FBCD42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Path</w:t>
            </w:r>
          </w:p>
        </w:tc>
        <w:tc>
          <w:tcPr>
            <w:tcW w:w="7654" w:type="dxa"/>
          </w:tcPr>
          <w:p w14:paraId="41DD910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/admin/audit-logs</w:t>
            </w:r>
          </w:p>
        </w:tc>
      </w:tr>
      <w:tr w14:paraId="18872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194E784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鉴权</w:t>
            </w:r>
          </w:p>
        </w:tc>
        <w:tc>
          <w:tcPr>
            <w:tcW w:w="7654" w:type="dxa"/>
          </w:tcPr>
          <w:p w14:paraId="63E6D38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需要</w:t>
            </w:r>
          </w:p>
        </w:tc>
      </w:tr>
      <w:tr w14:paraId="429C5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08D5B85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角色</w:t>
            </w:r>
          </w:p>
        </w:tc>
        <w:tc>
          <w:tcPr>
            <w:tcW w:w="7654" w:type="dxa"/>
          </w:tcPr>
          <w:p w14:paraId="2C35775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ADMIN</w:t>
            </w:r>
          </w:p>
        </w:tc>
      </w:tr>
      <w:tr w14:paraId="4B688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11EF1C2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说明</w:t>
            </w:r>
          </w:p>
        </w:tc>
        <w:tc>
          <w:tcPr>
            <w:tcW w:w="7654" w:type="dxa"/>
          </w:tcPr>
          <w:p w14:paraId="43A8BB5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查看审核/上线/下线等操作记录。</w:t>
            </w:r>
          </w:p>
        </w:tc>
      </w:tr>
    </w:tbl>
    <w:p w14:paraId="1312DAEE">
      <w:pPr>
        <w:spacing w:before="80" w:after="60" w:line="288" w:lineRule="auto"/>
      </w:pPr>
      <w:r>
        <w:rPr>
          <w:rFonts w:ascii="微软雅黑" w:hAnsi="微软雅黑" w:eastAsia="微软雅黑"/>
          <w:b/>
          <w:sz w:val="22"/>
        </w:rPr>
        <w:t>请求参数：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1"/>
        <w:gridCol w:w="1104"/>
        <w:gridCol w:w="1278"/>
        <w:gridCol w:w="762"/>
        <w:gridCol w:w="3145"/>
        <w:gridCol w:w="2135"/>
      </w:tblGrid>
      <w:tr w14:paraId="52389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DDEBFF"/>
          </w:tcPr>
          <w:p w14:paraId="3980B73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字段</w:t>
            </w:r>
          </w:p>
        </w:tc>
        <w:tc>
          <w:tcPr>
            <w:tcW w:w="1134" w:type="dxa"/>
            <w:shd w:val="clear" w:color="auto" w:fill="DDEBFF"/>
          </w:tcPr>
          <w:p w14:paraId="32BA257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位置</w:t>
            </w:r>
          </w:p>
        </w:tc>
        <w:tc>
          <w:tcPr>
            <w:tcW w:w="1304" w:type="dxa"/>
            <w:shd w:val="clear" w:color="auto" w:fill="DDEBFF"/>
          </w:tcPr>
          <w:p w14:paraId="126E3A3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类型</w:t>
            </w:r>
          </w:p>
        </w:tc>
        <w:tc>
          <w:tcPr>
            <w:tcW w:w="794" w:type="dxa"/>
            <w:shd w:val="clear" w:color="auto" w:fill="DDEBFF"/>
          </w:tcPr>
          <w:p w14:paraId="6044EEA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必填</w:t>
            </w:r>
          </w:p>
        </w:tc>
        <w:tc>
          <w:tcPr>
            <w:tcW w:w="3402" w:type="dxa"/>
            <w:shd w:val="clear" w:color="auto" w:fill="DDEBFF"/>
          </w:tcPr>
          <w:p w14:paraId="13A6545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  <w:tc>
          <w:tcPr>
            <w:tcW w:w="2268" w:type="dxa"/>
            <w:shd w:val="clear" w:color="auto" w:fill="DDEBFF"/>
          </w:tcPr>
          <w:p w14:paraId="2E57B10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示例</w:t>
            </w:r>
          </w:p>
        </w:tc>
      </w:tr>
      <w:tr w14:paraId="08183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4E0E9FB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hotelId</w:t>
            </w:r>
          </w:p>
        </w:tc>
        <w:tc>
          <w:tcPr>
            <w:tcW w:w="1134" w:type="dxa"/>
          </w:tcPr>
          <w:p w14:paraId="0E2EB33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query</w:t>
            </w:r>
          </w:p>
        </w:tc>
        <w:tc>
          <w:tcPr>
            <w:tcW w:w="1304" w:type="dxa"/>
          </w:tcPr>
          <w:p w14:paraId="17D619A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number</w:t>
            </w:r>
          </w:p>
        </w:tc>
        <w:tc>
          <w:tcPr>
            <w:tcW w:w="794" w:type="dxa"/>
          </w:tcPr>
          <w:p w14:paraId="0367698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402" w:type="dxa"/>
          </w:tcPr>
          <w:p w14:paraId="1238A6D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按酒店筛选</w:t>
            </w:r>
          </w:p>
        </w:tc>
        <w:tc>
          <w:tcPr>
            <w:tcW w:w="2268" w:type="dxa"/>
          </w:tcPr>
          <w:p w14:paraId="5E03824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1001</w:t>
            </w:r>
          </w:p>
        </w:tc>
      </w:tr>
      <w:tr w14:paraId="34970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1EEFA65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page</w:t>
            </w:r>
          </w:p>
        </w:tc>
        <w:tc>
          <w:tcPr>
            <w:tcW w:w="1134" w:type="dxa"/>
          </w:tcPr>
          <w:p w14:paraId="10BFC8C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query</w:t>
            </w:r>
          </w:p>
        </w:tc>
        <w:tc>
          <w:tcPr>
            <w:tcW w:w="1304" w:type="dxa"/>
          </w:tcPr>
          <w:p w14:paraId="141B5B1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number</w:t>
            </w:r>
          </w:p>
        </w:tc>
        <w:tc>
          <w:tcPr>
            <w:tcW w:w="794" w:type="dxa"/>
          </w:tcPr>
          <w:p w14:paraId="1F4C917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402" w:type="dxa"/>
          </w:tcPr>
          <w:p w14:paraId="5439DC4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页码</w:t>
            </w:r>
          </w:p>
        </w:tc>
        <w:tc>
          <w:tcPr>
            <w:tcW w:w="2268" w:type="dxa"/>
          </w:tcPr>
          <w:p w14:paraId="1BE8959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</w:t>
            </w:r>
          </w:p>
        </w:tc>
      </w:tr>
      <w:tr w14:paraId="692ED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079ED9F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pageSize</w:t>
            </w:r>
          </w:p>
        </w:tc>
        <w:tc>
          <w:tcPr>
            <w:tcW w:w="1134" w:type="dxa"/>
          </w:tcPr>
          <w:p w14:paraId="6C3C1B5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query</w:t>
            </w:r>
          </w:p>
        </w:tc>
        <w:tc>
          <w:tcPr>
            <w:tcW w:w="1304" w:type="dxa"/>
          </w:tcPr>
          <w:p w14:paraId="7FE8E8E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number</w:t>
            </w:r>
          </w:p>
        </w:tc>
        <w:tc>
          <w:tcPr>
            <w:tcW w:w="794" w:type="dxa"/>
          </w:tcPr>
          <w:p w14:paraId="7C9273D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402" w:type="dxa"/>
          </w:tcPr>
          <w:p w14:paraId="65A80ED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每页条数</w:t>
            </w:r>
          </w:p>
        </w:tc>
        <w:tc>
          <w:tcPr>
            <w:tcW w:w="2268" w:type="dxa"/>
          </w:tcPr>
          <w:p w14:paraId="0EAFC01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10</w:t>
            </w:r>
          </w:p>
        </w:tc>
      </w:tr>
    </w:tbl>
    <w:p w14:paraId="0E7E1534">
      <w:pPr>
        <w:spacing w:before="40" w:after="60" w:line="288" w:lineRule="auto"/>
      </w:pPr>
      <w:r>
        <w:rPr>
          <w:rFonts w:ascii="微软雅黑" w:hAnsi="微软雅黑" w:eastAsia="微软雅黑"/>
          <w:b/>
          <w:sz w:val="22"/>
        </w:rPr>
        <w:t>响应示例：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23673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9" w:type="dxa"/>
            <w:shd w:val="clear" w:color="auto" w:fill="F7F7F7"/>
          </w:tcPr>
          <w:p w14:paraId="6FDA54C1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"code": 0,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"message": "ok",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"data": 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"list": [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{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  "id": 9001,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  "hotelId": 1001,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  "action": "APPROVE",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  "operatorId": 1,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  "reason": null,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  "createdAt": "2026-02-02T12:00:00Z"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  }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],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"total": 1,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"page": 1,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"pageSize": 10,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  "hasMore": false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 }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}</w:t>
            </w:r>
          </w:p>
        </w:tc>
      </w:tr>
    </w:tbl>
    <w:p w14:paraId="70547033"/>
    <w:sectPr>
      <w:pgSz w:w="12240" w:h="15840"/>
      <w:pgMar w:top="1247" w:right="1134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414271"/>
    <w:rsid w:val="5CA32AF9"/>
    <w:rsid w:val="7B3252A3"/>
    <w:rsid w:val="7BCC7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1433</Words>
  <Characters>3427</Characters>
  <Lines>0</Lines>
  <Paragraphs>0</Paragraphs>
  <TotalTime>2</TotalTime>
  <ScaleCrop>false</ScaleCrop>
  <LinksUpToDate>false</LinksUpToDate>
  <CharactersWithSpaces>3716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距离</cp:lastModifiedBy>
  <dcterms:modified xsi:type="dcterms:W3CDTF">2026-02-03T03:49:43Z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eyJoZGlkIjoiOGZhMjcyZWFkYTNkODZiMTA4ODU2Njk3Mzg0MDYyOTUiLCJ1c2VySWQiOiIyMTY0MzMxMjIifQ==</vt:lpwstr>
  </property>
  <property fmtid="{D5CDD505-2E9C-101B-9397-08002B2CF9AE}" pid="3" name="KSOProductBuildVer">
    <vt:lpwstr>2052-12.1.0.24657</vt:lpwstr>
  </property>
  <property fmtid="{D5CDD505-2E9C-101B-9397-08002B2CF9AE}" pid="4" name="ICV">
    <vt:lpwstr>293D47CE9F874C5495F82ACC5963B125_12</vt:lpwstr>
  </property>
</Properties>
</file>