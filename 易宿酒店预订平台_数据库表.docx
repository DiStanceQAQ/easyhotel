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6D68E">
      <w:pPr>
        <w:jc w:val="center"/>
      </w:pPr>
      <w:r>
        <w:rPr>
          <w:rFonts w:ascii="微软雅黑" w:hAnsi="微软雅黑" w:eastAsia="微软雅黑"/>
          <w:b/>
          <w:sz w:val="40"/>
        </w:rPr>
        <w:t>易宿酒店预订平台</w:t>
      </w:r>
      <w:r>
        <w:rPr>
          <w:rFonts w:ascii="微软雅黑" w:hAnsi="微软雅黑" w:eastAsia="微软雅黑"/>
          <w:b/>
          <w:sz w:val="40"/>
        </w:rPr>
        <w:br w:type="textWrapping"/>
      </w:r>
      <w:r>
        <w:rPr>
          <w:rFonts w:ascii="微软雅黑" w:hAnsi="微软雅黑" w:eastAsia="微软雅黑"/>
          <w:b/>
          <w:sz w:val="40"/>
        </w:rPr>
        <w:t>数据库表设计（PostgreSQL）</w:t>
      </w:r>
    </w:p>
    <w:p w14:paraId="58A1B0EE">
      <w:pPr>
        <w:jc w:val="center"/>
      </w:pPr>
      <w:r>
        <w:rPr>
          <w:rFonts w:ascii="微软雅黑" w:hAnsi="微软雅黑" w:eastAsia="微软雅黑"/>
          <w:sz w:val="22"/>
        </w:rPr>
        <w:t>版本：v1.0（表格优化）    日期：2026-02-02</w:t>
      </w:r>
    </w:p>
    <w:p w14:paraId="12E4FD6F"/>
    <w:p w14:paraId="7EC52283">
      <w:pPr>
        <w:pStyle w:val="3"/>
      </w:pPr>
      <w:r>
        <w:rPr>
          <w:rFonts w:ascii="微软雅黑" w:hAnsi="微软雅黑" w:eastAsia="微软雅黑"/>
          <w:b/>
          <w:sz w:val="28"/>
        </w:rPr>
        <w:t>1. 设计说明</w:t>
      </w:r>
    </w:p>
    <w:p w14:paraId="2A3BC5B9">
      <w:r>
        <w:rPr>
          <w:rFonts w:ascii="微软雅黑" w:hAnsi="微软雅黑" w:eastAsia="微软雅黑"/>
          <w:sz w:val="22"/>
        </w:rPr>
        <w:t>本设计覆盖训练营大作业所需的两端功能：用户端（查询/列表/详情）与管理端（登录注册、酒店录入编辑、审核发布/下线恢复）。表结构面向最小可交付实现，并预留可选加分项（价格日历、操作审计等）。</w:t>
      </w:r>
    </w:p>
    <w:p w14:paraId="146BC6B1">
      <w:pPr>
        <w:pStyle w:val="3"/>
      </w:pPr>
      <w:r>
        <w:rPr>
          <w:rFonts w:ascii="微软雅黑" w:hAnsi="微软雅黑" w:eastAsia="微软雅黑"/>
          <w:b/>
          <w:sz w:val="28"/>
        </w:rPr>
        <w:t>2. 枚举与状态约定</w:t>
      </w:r>
    </w:p>
    <w:p w14:paraId="6A3681E9">
      <w:pPr>
        <w:pStyle w:val="16"/>
      </w:pPr>
      <w:r>
        <w:rPr>
          <w:rFonts w:ascii="微软雅黑" w:hAnsi="微软雅黑" w:eastAsia="微软雅黑"/>
          <w:sz w:val="22"/>
        </w:rPr>
        <w:t>users.role：MERCHANT（商户）、ADMIN（管理员）</w:t>
      </w:r>
    </w:p>
    <w:p w14:paraId="25E3AEA4">
      <w:pPr>
        <w:pStyle w:val="16"/>
      </w:pPr>
      <w:r>
        <w:rPr>
          <w:rFonts w:ascii="微软雅黑" w:hAnsi="微软雅黑" w:eastAsia="微软雅黑"/>
          <w:sz w:val="22"/>
        </w:rPr>
        <w:t>hotels.audit_status：DRAFT（草稿）、PENDING（审核中）、APPROVED（通过）、REJECTED（不通过）</w:t>
      </w:r>
    </w:p>
    <w:p w14:paraId="1F5A0510">
      <w:pPr>
        <w:pStyle w:val="16"/>
      </w:pPr>
      <w:r>
        <w:rPr>
          <w:rFonts w:ascii="微软雅黑" w:hAnsi="微软雅黑" w:eastAsia="微软雅黑"/>
          <w:sz w:val="22"/>
        </w:rPr>
        <w:t>hotels.publish_status：ONLINE（上线）、OFFLINE（下线）</w:t>
      </w:r>
    </w:p>
    <w:p w14:paraId="0E4F18F4">
      <w:pPr>
        <w:pStyle w:val="16"/>
      </w:pPr>
      <w:r>
        <w:rPr>
          <w:rFonts w:ascii="微软雅黑" w:hAnsi="微软雅黑" w:eastAsia="微软雅黑"/>
          <w:sz w:val="22"/>
        </w:rPr>
        <w:t>hotel_audit_logs.action：SUBMIT、APPROVE、REJECT、ONLINE、OFFLINE、RESTORE</w:t>
      </w:r>
    </w:p>
    <w:p w14:paraId="74C09505">
      <w:pPr>
        <w:pStyle w:val="16"/>
      </w:pPr>
      <w:r>
        <w:rPr>
          <w:rFonts w:ascii="微软雅黑" w:hAnsi="微软雅黑" w:eastAsia="微软雅黑"/>
          <w:sz w:val="22"/>
        </w:rPr>
        <w:t>用户端可见酒店：audit_status='APPROVED' 且 publish_status='ONLINE'</w:t>
      </w:r>
    </w:p>
    <w:p w14:paraId="33F1511C">
      <w:r>
        <w:br w:type="page"/>
      </w:r>
    </w:p>
    <w:p w14:paraId="187ACF21">
      <w:pPr>
        <w:pStyle w:val="3"/>
      </w:pPr>
      <w:r>
        <w:rPr>
          <w:rFonts w:ascii="微软雅黑" w:hAnsi="微软雅黑" w:eastAsia="微软雅黑"/>
          <w:b/>
          <w:sz w:val="28"/>
        </w:rPr>
        <w:t>3.1 users（账号表）</w:t>
      </w:r>
    </w:p>
    <w:p w14:paraId="5EB03094">
      <w:r>
        <w:rPr>
          <w:rFonts w:ascii="微软雅黑" w:hAnsi="微软雅黑" w:eastAsia="微软雅黑"/>
          <w:sz w:val="22"/>
        </w:rPr>
        <w:t>用于管理端登录/注册与权限控制。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67B2A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EDEDED"/>
            <w:vAlign w:val="center"/>
          </w:tcPr>
          <w:p w14:paraId="0235EBF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字段名</w:t>
            </w:r>
          </w:p>
        </w:tc>
        <w:tc>
          <w:tcPr>
            <w:tcW w:w="1701" w:type="dxa"/>
            <w:shd w:val="clear" w:color="auto" w:fill="EDEDED"/>
            <w:vAlign w:val="center"/>
          </w:tcPr>
          <w:p w14:paraId="75A524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类型（PostgreSQL）</w:t>
            </w:r>
          </w:p>
        </w:tc>
        <w:tc>
          <w:tcPr>
            <w:tcW w:w="2551" w:type="dxa"/>
            <w:shd w:val="clear" w:color="auto" w:fill="EDEDED"/>
            <w:vAlign w:val="center"/>
          </w:tcPr>
          <w:p w14:paraId="1657D9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约束/索引</w:t>
            </w:r>
          </w:p>
        </w:tc>
        <w:tc>
          <w:tcPr>
            <w:tcW w:w="2154" w:type="dxa"/>
            <w:shd w:val="clear" w:color="auto" w:fill="EDEDED"/>
            <w:vAlign w:val="center"/>
          </w:tcPr>
          <w:p w14:paraId="41205E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1417" w:type="dxa"/>
            <w:shd w:val="clear" w:color="auto" w:fill="EDEDED"/>
            <w:vAlign w:val="center"/>
          </w:tcPr>
          <w:p w14:paraId="3D1F10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示例/取值</w:t>
            </w:r>
          </w:p>
        </w:tc>
      </w:tr>
      <w:tr w14:paraId="0265B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8DCB0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id</w:t>
            </w:r>
          </w:p>
        </w:tc>
        <w:tc>
          <w:tcPr>
            <w:tcW w:w="1701" w:type="dxa"/>
            <w:vAlign w:val="top"/>
          </w:tcPr>
          <w:p w14:paraId="11EC17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UUID</w:t>
            </w:r>
          </w:p>
        </w:tc>
        <w:tc>
          <w:tcPr>
            <w:tcW w:w="2551" w:type="dxa"/>
            <w:vAlign w:val="top"/>
          </w:tcPr>
          <w:p w14:paraId="3947A9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PK；默认 gen_random_uuid()</w:t>
            </w:r>
          </w:p>
        </w:tc>
        <w:tc>
          <w:tcPr>
            <w:tcW w:w="2154" w:type="dxa"/>
            <w:vAlign w:val="top"/>
          </w:tcPr>
          <w:p w14:paraId="7B0462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用户主键</w:t>
            </w:r>
          </w:p>
        </w:tc>
        <w:tc>
          <w:tcPr>
            <w:tcW w:w="1417" w:type="dxa"/>
            <w:vAlign w:val="top"/>
          </w:tcPr>
          <w:p w14:paraId="2F171B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c1a2...</w:t>
            </w:r>
          </w:p>
        </w:tc>
      </w:tr>
      <w:tr w14:paraId="3B85D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D893F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username</w:t>
            </w:r>
          </w:p>
        </w:tc>
        <w:tc>
          <w:tcPr>
            <w:tcW w:w="1701" w:type="dxa"/>
            <w:vAlign w:val="top"/>
          </w:tcPr>
          <w:p w14:paraId="1CA526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VARCHAR(50)</w:t>
            </w:r>
          </w:p>
        </w:tc>
        <w:tc>
          <w:tcPr>
            <w:tcW w:w="2551" w:type="dxa"/>
            <w:vAlign w:val="top"/>
          </w:tcPr>
          <w:p w14:paraId="7A2BE5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NULL；UNIQUE</w:t>
            </w:r>
          </w:p>
        </w:tc>
        <w:tc>
          <w:tcPr>
            <w:tcW w:w="2154" w:type="dxa"/>
            <w:vAlign w:val="top"/>
          </w:tcPr>
          <w:p w14:paraId="334AFE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登录账号（用户名/手机号/邮箱任选其一）</w:t>
            </w:r>
          </w:p>
        </w:tc>
        <w:tc>
          <w:tcPr>
            <w:tcW w:w="1417" w:type="dxa"/>
            <w:vAlign w:val="top"/>
          </w:tcPr>
          <w:p w14:paraId="6D7B10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merchant001</w:t>
            </w:r>
          </w:p>
        </w:tc>
      </w:tr>
      <w:tr w14:paraId="13506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CCC0C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password</w:t>
            </w:r>
          </w:p>
        </w:tc>
        <w:tc>
          <w:tcPr>
            <w:tcW w:w="1701" w:type="dxa"/>
            <w:vAlign w:val="top"/>
          </w:tcPr>
          <w:p w14:paraId="35E8A0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VARCHAR(255)</w:t>
            </w:r>
          </w:p>
        </w:tc>
        <w:tc>
          <w:tcPr>
            <w:tcW w:w="2551" w:type="dxa"/>
            <w:vAlign w:val="top"/>
          </w:tcPr>
          <w:p w14:paraId="0BECD6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</w:t>
            </w:r>
          </w:p>
        </w:tc>
        <w:tc>
          <w:tcPr>
            <w:tcW w:w="2154" w:type="dxa"/>
            <w:vAlign w:val="top"/>
          </w:tcPr>
          <w:p w14:paraId="6E9929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密码哈希（建议 bcrypt）</w:t>
            </w:r>
          </w:p>
        </w:tc>
        <w:tc>
          <w:tcPr>
            <w:tcW w:w="1417" w:type="dxa"/>
            <w:vAlign w:val="top"/>
          </w:tcPr>
          <w:p w14:paraId="2529B9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$2b$10$...</w:t>
            </w:r>
          </w:p>
        </w:tc>
      </w:tr>
      <w:tr w14:paraId="237FF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CDBCE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role</w:t>
            </w:r>
          </w:p>
        </w:tc>
        <w:tc>
          <w:tcPr>
            <w:tcW w:w="1701" w:type="dxa"/>
            <w:vAlign w:val="top"/>
          </w:tcPr>
          <w:p w14:paraId="5E84F3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VARCHAR(20)</w:t>
            </w:r>
          </w:p>
        </w:tc>
        <w:tc>
          <w:tcPr>
            <w:tcW w:w="2551" w:type="dxa"/>
            <w:vAlign w:val="top"/>
          </w:tcPr>
          <w:p w14:paraId="7D5CF8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NULL；CHECK(role IN ('MERCHANT','ADMIN'))</w:t>
            </w:r>
          </w:p>
        </w:tc>
        <w:tc>
          <w:tcPr>
            <w:tcW w:w="2154" w:type="dxa"/>
            <w:vAlign w:val="top"/>
          </w:tcPr>
          <w:p w14:paraId="43E865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</w:t>
            </w:r>
          </w:p>
        </w:tc>
        <w:tc>
          <w:tcPr>
            <w:tcW w:w="1417" w:type="dxa"/>
            <w:vAlign w:val="top"/>
          </w:tcPr>
          <w:p w14:paraId="244C7F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</w:t>
            </w:r>
          </w:p>
        </w:tc>
      </w:tr>
      <w:tr w14:paraId="21670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8E2C6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status</w:t>
            </w:r>
          </w:p>
        </w:tc>
        <w:tc>
          <w:tcPr>
            <w:tcW w:w="1701" w:type="dxa"/>
            <w:vAlign w:val="top"/>
          </w:tcPr>
          <w:p w14:paraId="146482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SMALLINT</w:t>
            </w:r>
          </w:p>
        </w:tc>
        <w:tc>
          <w:tcPr>
            <w:tcW w:w="2551" w:type="dxa"/>
            <w:vAlign w:val="top"/>
          </w:tcPr>
          <w:p w14:paraId="742610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1</w:t>
            </w:r>
          </w:p>
        </w:tc>
        <w:tc>
          <w:tcPr>
            <w:tcW w:w="2154" w:type="dxa"/>
            <w:vAlign w:val="top"/>
          </w:tcPr>
          <w:p w14:paraId="6A4F05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状态：1 正常；0 禁用</w:t>
            </w:r>
          </w:p>
        </w:tc>
        <w:tc>
          <w:tcPr>
            <w:tcW w:w="1417" w:type="dxa"/>
            <w:vAlign w:val="top"/>
          </w:tcPr>
          <w:p w14:paraId="60BEFE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  <w:tr w14:paraId="1FAFD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87" w:type="dxa"/>
            <w:vAlign w:val="top"/>
          </w:tcPr>
          <w:p w14:paraId="0D4E8D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last_login_at</w:t>
            </w:r>
          </w:p>
        </w:tc>
        <w:tc>
          <w:tcPr>
            <w:tcW w:w="1701" w:type="dxa"/>
            <w:vAlign w:val="top"/>
          </w:tcPr>
          <w:p w14:paraId="27CC6F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TIMESTAMPTZ</w:t>
            </w:r>
          </w:p>
        </w:tc>
        <w:tc>
          <w:tcPr>
            <w:tcW w:w="2551" w:type="dxa"/>
            <w:vAlign w:val="top"/>
          </w:tcPr>
          <w:p w14:paraId="021EED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NULL</w:t>
            </w:r>
          </w:p>
        </w:tc>
        <w:tc>
          <w:tcPr>
            <w:tcW w:w="2154" w:type="dxa"/>
            <w:vAlign w:val="top"/>
          </w:tcPr>
          <w:p w14:paraId="532141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最近登录时间（可选）</w:t>
            </w:r>
          </w:p>
        </w:tc>
        <w:tc>
          <w:tcPr>
            <w:tcW w:w="1417" w:type="dxa"/>
            <w:vAlign w:val="top"/>
          </w:tcPr>
          <w:p w14:paraId="659092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2026-02-02 10:00+08</w:t>
            </w:r>
          </w:p>
        </w:tc>
      </w:tr>
      <w:tr w14:paraId="7CB77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65C20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created_at</w:t>
            </w:r>
          </w:p>
        </w:tc>
        <w:tc>
          <w:tcPr>
            <w:tcW w:w="1701" w:type="dxa"/>
            <w:vAlign w:val="top"/>
          </w:tcPr>
          <w:p w14:paraId="2C06FA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TIMESTAMPTZ</w:t>
            </w:r>
          </w:p>
        </w:tc>
        <w:tc>
          <w:tcPr>
            <w:tcW w:w="2551" w:type="dxa"/>
            <w:vAlign w:val="top"/>
          </w:tcPr>
          <w:p w14:paraId="132F87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now()</w:t>
            </w:r>
          </w:p>
        </w:tc>
        <w:tc>
          <w:tcPr>
            <w:tcW w:w="2154" w:type="dxa"/>
            <w:vAlign w:val="top"/>
          </w:tcPr>
          <w:p w14:paraId="62B388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创建时间</w:t>
            </w:r>
          </w:p>
        </w:tc>
        <w:tc>
          <w:tcPr>
            <w:tcW w:w="1417" w:type="dxa"/>
            <w:vAlign w:val="top"/>
          </w:tcPr>
          <w:p w14:paraId="51C10D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now()</w:t>
            </w:r>
          </w:p>
        </w:tc>
      </w:tr>
      <w:tr w14:paraId="2F100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0EB36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updated_at</w:t>
            </w:r>
          </w:p>
        </w:tc>
        <w:tc>
          <w:tcPr>
            <w:tcW w:w="1701" w:type="dxa"/>
            <w:vAlign w:val="top"/>
          </w:tcPr>
          <w:p w14:paraId="2D9617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TIMESTAMPTZ</w:t>
            </w:r>
          </w:p>
        </w:tc>
        <w:tc>
          <w:tcPr>
            <w:tcW w:w="2551" w:type="dxa"/>
            <w:vAlign w:val="top"/>
          </w:tcPr>
          <w:p w14:paraId="48CFCD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now()</w:t>
            </w:r>
          </w:p>
        </w:tc>
        <w:tc>
          <w:tcPr>
            <w:tcW w:w="2154" w:type="dxa"/>
            <w:vAlign w:val="top"/>
          </w:tcPr>
          <w:p w14:paraId="0F1201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更新时间（应用层维护）</w:t>
            </w:r>
          </w:p>
        </w:tc>
        <w:tc>
          <w:tcPr>
            <w:tcW w:w="1417" w:type="dxa"/>
            <w:vAlign w:val="top"/>
          </w:tcPr>
          <w:p w14:paraId="7391FF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now()</w:t>
            </w:r>
          </w:p>
        </w:tc>
      </w:tr>
    </w:tbl>
    <w:p w14:paraId="17B4213E"/>
    <w:p w14:paraId="4D06814E">
      <w:pPr>
        <w:pStyle w:val="3"/>
      </w:pPr>
      <w:r>
        <w:rPr>
          <w:rFonts w:ascii="微软雅黑" w:hAnsi="微软雅黑" w:eastAsia="微软雅黑"/>
          <w:b/>
          <w:sz w:val="28"/>
        </w:rPr>
        <w:t>3.2 merchant_profile（商户信息表，可选）</w:t>
      </w:r>
    </w:p>
    <w:p w14:paraId="597CEF1D">
      <w:r>
        <w:rPr>
          <w:rFonts w:ascii="微软雅黑" w:hAnsi="微软雅黑" w:eastAsia="微软雅黑"/>
          <w:sz w:val="22"/>
        </w:rPr>
        <w:t>商户的补充资料；管理员账号可不需要此表。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2016D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EDEDED"/>
            <w:vAlign w:val="center"/>
          </w:tcPr>
          <w:p w14:paraId="0EFA2E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字段名</w:t>
            </w:r>
          </w:p>
        </w:tc>
        <w:tc>
          <w:tcPr>
            <w:tcW w:w="1701" w:type="dxa"/>
            <w:shd w:val="clear" w:color="auto" w:fill="EDEDED"/>
            <w:vAlign w:val="center"/>
          </w:tcPr>
          <w:p w14:paraId="62F001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类型（PostgreSQL）</w:t>
            </w:r>
          </w:p>
        </w:tc>
        <w:tc>
          <w:tcPr>
            <w:tcW w:w="2551" w:type="dxa"/>
            <w:shd w:val="clear" w:color="auto" w:fill="EDEDED"/>
            <w:vAlign w:val="center"/>
          </w:tcPr>
          <w:p w14:paraId="5504D9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约束/索引</w:t>
            </w:r>
          </w:p>
        </w:tc>
        <w:tc>
          <w:tcPr>
            <w:tcW w:w="2154" w:type="dxa"/>
            <w:shd w:val="clear" w:color="auto" w:fill="EDEDED"/>
            <w:vAlign w:val="center"/>
          </w:tcPr>
          <w:p w14:paraId="158A6C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1417" w:type="dxa"/>
            <w:shd w:val="clear" w:color="auto" w:fill="EDEDED"/>
            <w:vAlign w:val="center"/>
          </w:tcPr>
          <w:p w14:paraId="0E61A6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示例/取值</w:t>
            </w:r>
          </w:p>
        </w:tc>
      </w:tr>
      <w:tr w14:paraId="6802A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D726D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id</w:t>
            </w:r>
          </w:p>
        </w:tc>
        <w:tc>
          <w:tcPr>
            <w:tcW w:w="1701" w:type="dxa"/>
            <w:vAlign w:val="top"/>
          </w:tcPr>
          <w:p w14:paraId="6A28DB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BIGSERIAL</w:t>
            </w:r>
          </w:p>
        </w:tc>
        <w:tc>
          <w:tcPr>
            <w:tcW w:w="2551" w:type="dxa"/>
            <w:vAlign w:val="top"/>
          </w:tcPr>
          <w:p w14:paraId="32E782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PK</w:t>
            </w:r>
          </w:p>
        </w:tc>
        <w:tc>
          <w:tcPr>
            <w:tcW w:w="2154" w:type="dxa"/>
            <w:vAlign w:val="top"/>
          </w:tcPr>
          <w:p w14:paraId="6ED998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主键</w:t>
            </w:r>
          </w:p>
        </w:tc>
        <w:tc>
          <w:tcPr>
            <w:tcW w:w="1417" w:type="dxa"/>
            <w:vAlign w:val="top"/>
          </w:tcPr>
          <w:p w14:paraId="650A5F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  <w:tr w14:paraId="1297E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E9F57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user_id</w:t>
            </w:r>
          </w:p>
        </w:tc>
        <w:tc>
          <w:tcPr>
            <w:tcW w:w="1701" w:type="dxa"/>
            <w:vAlign w:val="top"/>
          </w:tcPr>
          <w:p w14:paraId="4A0EC8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UUID</w:t>
            </w:r>
          </w:p>
        </w:tc>
        <w:tc>
          <w:tcPr>
            <w:tcW w:w="2551" w:type="dxa"/>
            <w:vAlign w:val="top"/>
          </w:tcPr>
          <w:p w14:paraId="6FA6EC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NULL；FK -&gt; users(id)；UNIQUE</w:t>
            </w:r>
          </w:p>
        </w:tc>
        <w:tc>
          <w:tcPr>
            <w:tcW w:w="2154" w:type="dxa"/>
            <w:vAlign w:val="top"/>
          </w:tcPr>
          <w:p w14:paraId="2AD970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对应商户账号</w:t>
            </w:r>
          </w:p>
        </w:tc>
        <w:tc>
          <w:tcPr>
            <w:tcW w:w="1417" w:type="dxa"/>
            <w:vAlign w:val="top"/>
          </w:tcPr>
          <w:p w14:paraId="56DA32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c1a2...</w:t>
            </w:r>
          </w:p>
        </w:tc>
      </w:tr>
      <w:tr w14:paraId="70A20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7FF83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merchant_name</w:t>
            </w:r>
          </w:p>
        </w:tc>
        <w:tc>
          <w:tcPr>
            <w:tcW w:w="1701" w:type="dxa"/>
            <w:vAlign w:val="top"/>
          </w:tcPr>
          <w:p w14:paraId="558D4A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VARCHAR(100)</w:t>
            </w:r>
          </w:p>
        </w:tc>
        <w:tc>
          <w:tcPr>
            <w:tcW w:w="2551" w:type="dxa"/>
            <w:vAlign w:val="top"/>
          </w:tcPr>
          <w:p w14:paraId="2DFB16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</w:t>
            </w:r>
          </w:p>
        </w:tc>
        <w:tc>
          <w:tcPr>
            <w:tcW w:w="2154" w:type="dxa"/>
            <w:vAlign w:val="top"/>
          </w:tcPr>
          <w:p w14:paraId="33AA4E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商户名称</w:t>
            </w:r>
          </w:p>
        </w:tc>
        <w:tc>
          <w:tcPr>
            <w:tcW w:w="1417" w:type="dxa"/>
            <w:vAlign w:val="top"/>
          </w:tcPr>
          <w:p w14:paraId="5E3E33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易宿商旅</w:t>
            </w:r>
          </w:p>
        </w:tc>
      </w:tr>
      <w:tr w14:paraId="67801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75C223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contact_name</w:t>
            </w:r>
          </w:p>
        </w:tc>
        <w:tc>
          <w:tcPr>
            <w:tcW w:w="1701" w:type="dxa"/>
            <w:vAlign w:val="top"/>
          </w:tcPr>
          <w:p w14:paraId="5817EC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VARCHAR(50)</w:t>
            </w:r>
          </w:p>
        </w:tc>
        <w:tc>
          <w:tcPr>
            <w:tcW w:w="2551" w:type="dxa"/>
            <w:vAlign w:val="top"/>
          </w:tcPr>
          <w:p w14:paraId="5D9F7B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NULL</w:t>
            </w:r>
          </w:p>
        </w:tc>
        <w:tc>
          <w:tcPr>
            <w:tcW w:w="2154" w:type="dxa"/>
            <w:vAlign w:val="top"/>
          </w:tcPr>
          <w:p w14:paraId="082CE8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联系人</w:t>
            </w:r>
          </w:p>
        </w:tc>
        <w:tc>
          <w:tcPr>
            <w:tcW w:w="1417" w:type="dxa"/>
            <w:vAlign w:val="top"/>
          </w:tcPr>
          <w:p w14:paraId="551C7F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张三</w:t>
            </w:r>
          </w:p>
        </w:tc>
      </w:tr>
      <w:tr w14:paraId="0FFE5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7B0679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contact_phone</w:t>
            </w:r>
          </w:p>
        </w:tc>
        <w:tc>
          <w:tcPr>
            <w:tcW w:w="1701" w:type="dxa"/>
            <w:vAlign w:val="top"/>
          </w:tcPr>
          <w:p w14:paraId="1F57E9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VARCHAR(30)</w:t>
            </w:r>
          </w:p>
        </w:tc>
        <w:tc>
          <w:tcPr>
            <w:tcW w:w="2551" w:type="dxa"/>
            <w:vAlign w:val="top"/>
          </w:tcPr>
          <w:p w14:paraId="75236C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NULL</w:t>
            </w:r>
          </w:p>
        </w:tc>
        <w:tc>
          <w:tcPr>
            <w:tcW w:w="2154" w:type="dxa"/>
            <w:vAlign w:val="top"/>
          </w:tcPr>
          <w:p w14:paraId="196AF4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联系电话</w:t>
            </w:r>
          </w:p>
        </w:tc>
        <w:tc>
          <w:tcPr>
            <w:tcW w:w="1417" w:type="dxa"/>
            <w:vAlign w:val="top"/>
          </w:tcPr>
          <w:p w14:paraId="33BD7F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138xxxx</w:t>
            </w:r>
          </w:p>
        </w:tc>
      </w:tr>
      <w:tr w14:paraId="35167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9D02A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created_at</w:t>
            </w:r>
          </w:p>
        </w:tc>
        <w:tc>
          <w:tcPr>
            <w:tcW w:w="1701" w:type="dxa"/>
            <w:vAlign w:val="top"/>
          </w:tcPr>
          <w:p w14:paraId="6B368E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TIMESTAMPTZ</w:t>
            </w:r>
          </w:p>
        </w:tc>
        <w:tc>
          <w:tcPr>
            <w:tcW w:w="2551" w:type="dxa"/>
            <w:vAlign w:val="top"/>
          </w:tcPr>
          <w:p w14:paraId="52D4AE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now()</w:t>
            </w:r>
          </w:p>
        </w:tc>
        <w:tc>
          <w:tcPr>
            <w:tcW w:w="2154" w:type="dxa"/>
            <w:vAlign w:val="top"/>
          </w:tcPr>
          <w:p w14:paraId="73EAB0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创建时间</w:t>
            </w:r>
          </w:p>
        </w:tc>
        <w:tc>
          <w:tcPr>
            <w:tcW w:w="1417" w:type="dxa"/>
            <w:vAlign w:val="top"/>
          </w:tcPr>
          <w:p w14:paraId="69C52F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now()</w:t>
            </w:r>
          </w:p>
        </w:tc>
      </w:tr>
      <w:tr w14:paraId="3136B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F574D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updated_at</w:t>
            </w:r>
          </w:p>
        </w:tc>
        <w:tc>
          <w:tcPr>
            <w:tcW w:w="1701" w:type="dxa"/>
            <w:vAlign w:val="top"/>
          </w:tcPr>
          <w:p w14:paraId="480529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TIMESTAMPTZ</w:t>
            </w:r>
          </w:p>
        </w:tc>
        <w:tc>
          <w:tcPr>
            <w:tcW w:w="2551" w:type="dxa"/>
            <w:vAlign w:val="top"/>
          </w:tcPr>
          <w:p w14:paraId="2EF279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now()</w:t>
            </w:r>
          </w:p>
        </w:tc>
        <w:tc>
          <w:tcPr>
            <w:tcW w:w="2154" w:type="dxa"/>
            <w:vAlign w:val="top"/>
          </w:tcPr>
          <w:p w14:paraId="015A59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更新时间</w:t>
            </w:r>
          </w:p>
        </w:tc>
        <w:tc>
          <w:tcPr>
            <w:tcW w:w="1417" w:type="dxa"/>
            <w:vAlign w:val="top"/>
          </w:tcPr>
          <w:p w14:paraId="044F00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now()</w:t>
            </w:r>
          </w:p>
        </w:tc>
      </w:tr>
    </w:tbl>
    <w:p w14:paraId="20839D60"/>
    <w:p w14:paraId="66CF125C">
      <w:pPr>
        <w:pStyle w:val="3"/>
      </w:pPr>
      <w:r>
        <w:rPr>
          <w:rFonts w:ascii="微软雅黑" w:hAnsi="微软雅黑" w:eastAsia="微软雅黑"/>
          <w:b/>
          <w:sz w:val="28"/>
        </w:rPr>
        <w:t>3.3 hotels（酒店主表）</w:t>
      </w:r>
    </w:p>
    <w:p w14:paraId="44B6D870">
      <w:r>
        <w:rPr>
          <w:rFonts w:ascii="微软雅黑" w:hAnsi="微软雅黑" w:eastAsia="微软雅黑"/>
          <w:sz w:val="22"/>
        </w:rPr>
        <w:t>酒店基础信息 + 审核/发布/下线状态；用户端列表与详情主要来源。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26D1C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EDEDED"/>
            <w:vAlign w:val="center"/>
          </w:tcPr>
          <w:p w14:paraId="4620F46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字段名</w:t>
            </w:r>
          </w:p>
        </w:tc>
        <w:tc>
          <w:tcPr>
            <w:tcW w:w="1701" w:type="dxa"/>
            <w:shd w:val="clear" w:color="auto" w:fill="EDEDED"/>
            <w:vAlign w:val="center"/>
          </w:tcPr>
          <w:p w14:paraId="782559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类型（PostgreSQL）</w:t>
            </w:r>
          </w:p>
        </w:tc>
        <w:tc>
          <w:tcPr>
            <w:tcW w:w="2551" w:type="dxa"/>
            <w:shd w:val="clear" w:color="auto" w:fill="EDEDED"/>
            <w:vAlign w:val="center"/>
          </w:tcPr>
          <w:p w14:paraId="549758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约束/索引</w:t>
            </w:r>
          </w:p>
        </w:tc>
        <w:tc>
          <w:tcPr>
            <w:tcW w:w="2154" w:type="dxa"/>
            <w:shd w:val="clear" w:color="auto" w:fill="EDEDED"/>
            <w:vAlign w:val="center"/>
          </w:tcPr>
          <w:p w14:paraId="2E2B3F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1417" w:type="dxa"/>
            <w:shd w:val="clear" w:color="auto" w:fill="EDEDED"/>
            <w:vAlign w:val="center"/>
          </w:tcPr>
          <w:p w14:paraId="77E44B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示例/取值</w:t>
            </w:r>
          </w:p>
        </w:tc>
      </w:tr>
      <w:tr w14:paraId="5D07F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87" w:type="dxa"/>
            <w:vAlign w:val="top"/>
          </w:tcPr>
          <w:p w14:paraId="4513F1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id</w:t>
            </w:r>
          </w:p>
        </w:tc>
        <w:tc>
          <w:tcPr>
            <w:tcW w:w="1701" w:type="dxa"/>
            <w:vAlign w:val="top"/>
          </w:tcPr>
          <w:p w14:paraId="18BB9C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UUID</w:t>
            </w:r>
          </w:p>
        </w:tc>
        <w:tc>
          <w:tcPr>
            <w:tcW w:w="2551" w:type="dxa"/>
            <w:vAlign w:val="top"/>
          </w:tcPr>
          <w:p w14:paraId="7CB6C8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PK；默认 gen_random_uuid()</w:t>
            </w:r>
          </w:p>
        </w:tc>
        <w:tc>
          <w:tcPr>
            <w:tcW w:w="2154" w:type="dxa"/>
            <w:vAlign w:val="top"/>
          </w:tcPr>
          <w:p w14:paraId="5E5301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酒店主键</w:t>
            </w:r>
          </w:p>
        </w:tc>
        <w:tc>
          <w:tcPr>
            <w:tcW w:w="1417" w:type="dxa"/>
            <w:vAlign w:val="top"/>
          </w:tcPr>
          <w:p w14:paraId="003DF1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a8f3...</w:t>
            </w:r>
          </w:p>
        </w:tc>
      </w:tr>
      <w:tr w14:paraId="05D48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B3B7A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merchant_id</w:t>
            </w:r>
          </w:p>
        </w:tc>
        <w:tc>
          <w:tcPr>
            <w:tcW w:w="1701" w:type="dxa"/>
            <w:vAlign w:val="top"/>
          </w:tcPr>
          <w:p w14:paraId="45D212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UUID</w:t>
            </w:r>
          </w:p>
        </w:tc>
        <w:tc>
          <w:tcPr>
            <w:tcW w:w="2551" w:type="dxa"/>
            <w:vAlign w:val="top"/>
          </w:tcPr>
          <w:p w14:paraId="2EE12E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NULL；FK -&gt; users(id)；INDEX</w:t>
            </w:r>
          </w:p>
        </w:tc>
        <w:tc>
          <w:tcPr>
            <w:tcW w:w="2154" w:type="dxa"/>
            <w:vAlign w:val="top"/>
          </w:tcPr>
          <w:p w14:paraId="041DA0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所属商户</w:t>
            </w:r>
          </w:p>
        </w:tc>
        <w:tc>
          <w:tcPr>
            <w:tcW w:w="1417" w:type="dxa"/>
            <w:vAlign w:val="top"/>
          </w:tcPr>
          <w:p w14:paraId="077D26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c1a2...</w:t>
            </w:r>
          </w:p>
        </w:tc>
      </w:tr>
      <w:tr w14:paraId="6FAD9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60A3B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name_cn</w:t>
            </w:r>
          </w:p>
        </w:tc>
        <w:tc>
          <w:tcPr>
            <w:tcW w:w="1701" w:type="dxa"/>
            <w:vAlign w:val="top"/>
          </w:tcPr>
          <w:p w14:paraId="1AC183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VARCHAR(100)</w:t>
            </w:r>
          </w:p>
        </w:tc>
        <w:tc>
          <w:tcPr>
            <w:tcW w:w="2551" w:type="dxa"/>
            <w:vAlign w:val="top"/>
          </w:tcPr>
          <w:p w14:paraId="1C6334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</w:t>
            </w:r>
          </w:p>
        </w:tc>
        <w:tc>
          <w:tcPr>
            <w:tcW w:w="2154" w:type="dxa"/>
            <w:vAlign w:val="top"/>
          </w:tcPr>
          <w:p w14:paraId="3832DE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酒店中文名</w:t>
            </w:r>
          </w:p>
        </w:tc>
        <w:tc>
          <w:tcPr>
            <w:tcW w:w="1417" w:type="dxa"/>
            <w:vAlign w:val="top"/>
          </w:tcPr>
          <w:p w14:paraId="6361C0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易宿度假酒店</w:t>
            </w:r>
          </w:p>
        </w:tc>
      </w:tr>
      <w:tr w14:paraId="7C0DC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5F141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name_en</w:t>
            </w:r>
          </w:p>
        </w:tc>
        <w:tc>
          <w:tcPr>
            <w:tcW w:w="1701" w:type="dxa"/>
            <w:vAlign w:val="top"/>
          </w:tcPr>
          <w:p w14:paraId="38A41C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VARCHAR(150)</w:t>
            </w:r>
          </w:p>
        </w:tc>
        <w:tc>
          <w:tcPr>
            <w:tcW w:w="2551" w:type="dxa"/>
            <w:vAlign w:val="top"/>
          </w:tcPr>
          <w:p w14:paraId="7CDAAE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</w:t>
            </w:r>
          </w:p>
        </w:tc>
        <w:tc>
          <w:tcPr>
            <w:tcW w:w="2154" w:type="dxa"/>
            <w:vAlign w:val="top"/>
          </w:tcPr>
          <w:p w14:paraId="119926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酒店英文名</w:t>
            </w:r>
          </w:p>
        </w:tc>
        <w:tc>
          <w:tcPr>
            <w:tcW w:w="1417" w:type="dxa"/>
            <w:vAlign w:val="top"/>
          </w:tcPr>
          <w:p w14:paraId="0DB5A5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EaseStay Resort</w:t>
            </w:r>
          </w:p>
        </w:tc>
      </w:tr>
      <w:tr w14:paraId="1BDC6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AF7A3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city</w:t>
            </w:r>
          </w:p>
        </w:tc>
        <w:tc>
          <w:tcPr>
            <w:tcW w:w="1701" w:type="dxa"/>
            <w:vAlign w:val="top"/>
          </w:tcPr>
          <w:p w14:paraId="3C41B5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VARCHAR(50)</w:t>
            </w:r>
          </w:p>
        </w:tc>
        <w:tc>
          <w:tcPr>
            <w:tcW w:w="2551" w:type="dxa"/>
            <w:vAlign w:val="top"/>
          </w:tcPr>
          <w:p w14:paraId="4E3321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NULL；INDEX(city)</w:t>
            </w:r>
          </w:p>
        </w:tc>
        <w:tc>
          <w:tcPr>
            <w:tcW w:w="2154" w:type="dxa"/>
            <w:vAlign w:val="top"/>
          </w:tcPr>
          <w:p w14:paraId="7E986D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城市（可用城市码替代）</w:t>
            </w:r>
          </w:p>
        </w:tc>
        <w:tc>
          <w:tcPr>
            <w:tcW w:w="1417" w:type="dxa"/>
            <w:vAlign w:val="top"/>
          </w:tcPr>
          <w:p w14:paraId="75086B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深圳</w:t>
            </w:r>
          </w:p>
        </w:tc>
      </w:tr>
      <w:tr w14:paraId="1346F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041AEA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address</w:t>
            </w:r>
          </w:p>
        </w:tc>
        <w:tc>
          <w:tcPr>
            <w:tcW w:w="1701" w:type="dxa"/>
            <w:vAlign w:val="top"/>
          </w:tcPr>
          <w:p w14:paraId="673FB3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VARCHAR(255)</w:t>
            </w:r>
          </w:p>
        </w:tc>
        <w:tc>
          <w:tcPr>
            <w:tcW w:w="2551" w:type="dxa"/>
            <w:vAlign w:val="top"/>
          </w:tcPr>
          <w:p w14:paraId="34148D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</w:t>
            </w:r>
          </w:p>
        </w:tc>
        <w:tc>
          <w:tcPr>
            <w:tcW w:w="2154" w:type="dxa"/>
            <w:vAlign w:val="top"/>
          </w:tcPr>
          <w:p w14:paraId="79BB1C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地址</w:t>
            </w:r>
          </w:p>
        </w:tc>
        <w:tc>
          <w:tcPr>
            <w:tcW w:w="1417" w:type="dxa"/>
            <w:vAlign w:val="top"/>
          </w:tcPr>
          <w:p w14:paraId="3EA85A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南山区xx路88号</w:t>
            </w:r>
          </w:p>
        </w:tc>
      </w:tr>
      <w:tr w14:paraId="6CB3F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4B073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lat</w:t>
            </w:r>
          </w:p>
        </w:tc>
        <w:tc>
          <w:tcPr>
            <w:tcW w:w="1701" w:type="dxa"/>
            <w:vAlign w:val="top"/>
          </w:tcPr>
          <w:p w14:paraId="733274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NUMERIC(10,6)</w:t>
            </w:r>
          </w:p>
        </w:tc>
        <w:tc>
          <w:tcPr>
            <w:tcW w:w="2551" w:type="dxa"/>
            <w:vAlign w:val="top"/>
          </w:tcPr>
          <w:p w14:paraId="34253F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NULL</w:t>
            </w:r>
          </w:p>
        </w:tc>
        <w:tc>
          <w:tcPr>
            <w:tcW w:w="2154" w:type="dxa"/>
            <w:vAlign w:val="top"/>
          </w:tcPr>
          <w:p w14:paraId="37B3DD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纬度</w:t>
            </w:r>
          </w:p>
        </w:tc>
        <w:tc>
          <w:tcPr>
            <w:tcW w:w="1417" w:type="dxa"/>
            <w:vAlign w:val="top"/>
          </w:tcPr>
          <w:p w14:paraId="58BA8C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22.533333</w:t>
            </w:r>
          </w:p>
        </w:tc>
      </w:tr>
      <w:tr w14:paraId="36BD8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C0A85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lng</w:t>
            </w:r>
          </w:p>
        </w:tc>
        <w:tc>
          <w:tcPr>
            <w:tcW w:w="1701" w:type="dxa"/>
            <w:vAlign w:val="top"/>
          </w:tcPr>
          <w:p w14:paraId="744FB6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NUMERIC(10,6)</w:t>
            </w:r>
          </w:p>
        </w:tc>
        <w:tc>
          <w:tcPr>
            <w:tcW w:w="2551" w:type="dxa"/>
            <w:vAlign w:val="top"/>
          </w:tcPr>
          <w:p w14:paraId="772EF5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NULL</w:t>
            </w:r>
          </w:p>
        </w:tc>
        <w:tc>
          <w:tcPr>
            <w:tcW w:w="2154" w:type="dxa"/>
            <w:vAlign w:val="top"/>
          </w:tcPr>
          <w:p w14:paraId="697036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经度</w:t>
            </w:r>
          </w:p>
        </w:tc>
        <w:tc>
          <w:tcPr>
            <w:tcW w:w="1417" w:type="dxa"/>
            <w:vAlign w:val="top"/>
          </w:tcPr>
          <w:p w14:paraId="7C3344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113.933333</w:t>
            </w:r>
          </w:p>
        </w:tc>
      </w:tr>
      <w:tr w14:paraId="675B4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7470D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star</w:t>
            </w:r>
          </w:p>
        </w:tc>
        <w:tc>
          <w:tcPr>
            <w:tcW w:w="1701" w:type="dxa"/>
            <w:vAlign w:val="top"/>
          </w:tcPr>
          <w:p w14:paraId="26EF8E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SMALLINT</w:t>
            </w:r>
          </w:p>
        </w:tc>
        <w:tc>
          <w:tcPr>
            <w:tcW w:w="2551" w:type="dxa"/>
            <w:vAlign w:val="top"/>
          </w:tcPr>
          <w:p w14:paraId="6FCEB3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NULL；CHECK(star BETWEEN 1 AND 5)；INDEX(city, star)</w:t>
            </w:r>
          </w:p>
        </w:tc>
        <w:tc>
          <w:tcPr>
            <w:tcW w:w="2154" w:type="dxa"/>
            <w:vAlign w:val="top"/>
          </w:tcPr>
          <w:p w14:paraId="72CFE4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星级 1-5</w:t>
            </w:r>
          </w:p>
        </w:tc>
        <w:tc>
          <w:tcPr>
            <w:tcW w:w="1417" w:type="dxa"/>
            <w:vAlign w:val="top"/>
          </w:tcPr>
          <w:p w14:paraId="268158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</w:tr>
      <w:tr w14:paraId="57B59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4DE10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opened_at</w:t>
            </w:r>
          </w:p>
        </w:tc>
        <w:tc>
          <w:tcPr>
            <w:tcW w:w="1701" w:type="dxa"/>
            <w:vAlign w:val="top"/>
          </w:tcPr>
          <w:p w14:paraId="220A9C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DATE</w:t>
            </w:r>
          </w:p>
        </w:tc>
        <w:tc>
          <w:tcPr>
            <w:tcW w:w="2551" w:type="dxa"/>
            <w:vAlign w:val="top"/>
          </w:tcPr>
          <w:p w14:paraId="1EE9C8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</w:t>
            </w:r>
          </w:p>
        </w:tc>
        <w:tc>
          <w:tcPr>
            <w:tcW w:w="2154" w:type="dxa"/>
            <w:vAlign w:val="top"/>
          </w:tcPr>
          <w:p w14:paraId="3B45BF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开业时间</w:t>
            </w:r>
          </w:p>
        </w:tc>
        <w:tc>
          <w:tcPr>
            <w:tcW w:w="1417" w:type="dxa"/>
            <w:vAlign w:val="top"/>
          </w:tcPr>
          <w:p w14:paraId="2D41D6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2018-06-01</w:t>
            </w:r>
          </w:p>
        </w:tc>
      </w:tr>
      <w:tr w14:paraId="2DA79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C5FA1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facilities</w:t>
            </w:r>
          </w:p>
        </w:tc>
        <w:tc>
          <w:tcPr>
            <w:tcW w:w="1701" w:type="dxa"/>
            <w:vAlign w:val="top"/>
          </w:tcPr>
          <w:p w14:paraId="400869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JSONB</w:t>
            </w:r>
          </w:p>
        </w:tc>
        <w:tc>
          <w:tcPr>
            <w:tcW w:w="2551" w:type="dxa"/>
            <w:vAlign w:val="top"/>
          </w:tcPr>
          <w:p w14:paraId="785E07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'{}'::jsonb</w:t>
            </w:r>
          </w:p>
        </w:tc>
        <w:tc>
          <w:tcPr>
            <w:tcW w:w="2154" w:type="dxa"/>
            <w:vAlign w:val="top"/>
          </w:tcPr>
          <w:p w14:paraId="56B581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设施（wifi/停车/健身房等）</w:t>
            </w:r>
          </w:p>
        </w:tc>
        <w:tc>
          <w:tcPr>
            <w:tcW w:w="1417" w:type="dxa"/>
            <w:vAlign w:val="top"/>
          </w:tcPr>
          <w:p w14:paraId="1EF1D6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{"wifi":true,"parking":true}</w:t>
            </w:r>
          </w:p>
        </w:tc>
      </w:tr>
      <w:tr w14:paraId="1DD7E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87" w:type="dxa"/>
            <w:vAlign w:val="top"/>
          </w:tcPr>
          <w:p w14:paraId="004400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description</w:t>
            </w:r>
          </w:p>
        </w:tc>
        <w:tc>
          <w:tcPr>
            <w:tcW w:w="1701" w:type="dxa"/>
            <w:vAlign w:val="top"/>
          </w:tcPr>
          <w:p w14:paraId="50683C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TEXT</w:t>
            </w:r>
          </w:p>
        </w:tc>
        <w:tc>
          <w:tcPr>
            <w:tcW w:w="2551" w:type="dxa"/>
            <w:vAlign w:val="top"/>
          </w:tcPr>
          <w:p w14:paraId="2D154C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NULL</w:t>
            </w:r>
          </w:p>
        </w:tc>
        <w:tc>
          <w:tcPr>
            <w:tcW w:w="2154" w:type="dxa"/>
            <w:vAlign w:val="top"/>
          </w:tcPr>
          <w:p w14:paraId="021AD1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酒店介绍</w:t>
            </w:r>
          </w:p>
        </w:tc>
        <w:tc>
          <w:tcPr>
            <w:tcW w:w="1417" w:type="dxa"/>
            <w:vAlign w:val="top"/>
          </w:tcPr>
          <w:p w14:paraId="7C7140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靠近海边...</w:t>
            </w:r>
          </w:p>
        </w:tc>
      </w:tr>
      <w:tr w14:paraId="79CDE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F7786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cover_image</w:t>
            </w:r>
          </w:p>
        </w:tc>
        <w:tc>
          <w:tcPr>
            <w:tcW w:w="1701" w:type="dxa"/>
            <w:vAlign w:val="top"/>
          </w:tcPr>
          <w:p w14:paraId="3B9DB8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TEXT</w:t>
            </w:r>
          </w:p>
        </w:tc>
        <w:tc>
          <w:tcPr>
            <w:tcW w:w="2551" w:type="dxa"/>
            <w:vAlign w:val="top"/>
          </w:tcPr>
          <w:p w14:paraId="2654FA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NULL</w:t>
            </w:r>
          </w:p>
        </w:tc>
        <w:tc>
          <w:tcPr>
            <w:tcW w:w="2154" w:type="dxa"/>
            <w:vAlign w:val="top"/>
          </w:tcPr>
          <w:p w14:paraId="099FC7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封面图 URL</w:t>
            </w:r>
          </w:p>
        </w:tc>
        <w:tc>
          <w:tcPr>
            <w:tcW w:w="1417" w:type="dxa"/>
            <w:vAlign w:val="top"/>
          </w:tcPr>
          <w:p w14:paraId="4536AE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https://.../cover.jpg</w:t>
            </w:r>
          </w:p>
        </w:tc>
      </w:tr>
      <w:tr w14:paraId="01F17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87" w:type="dxa"/>
            <w:vAlign w:val="top"/>
          </w:tcPr>
          <w:p w14:paraId="584A90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min_price</w:t>
            </w:r>
          </w:p>
        </w:tc>
        <w:tc>
          <w:tcPr>
            <w:tcW w:w="1701" w:type="dxa"/>
            <w:vAlign w:val="top"/>
          </w:tcPr>
          <w:p w14:paraId="5FDA3F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INTEGER</w:t>
            </w:r>
          </w:p>
        </w:tc>
        <w:tc>
          <w:tcPr>
            <w:tcW w:w="2551" w:type="dxa"/>
            <w:vAlign w:val="top"/>
          </w:tcPr>
          <w:p w14:paraId="65667B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NULL；INDEX(min_price)</w:t>
            </w:r>
          </w:p>
        </w:tc>
        <w:tc>
          <w:tcPr>
            <w:tcW w:w="2154" w:type="dxa"/>
            <w:vAlign w:val="top"/>
          </w:tcPr>
          <w:p w14:paraId="57FCAC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最低价（冗余字段，便于列表展示/排序；由房型计算）</w:t>
            </w:r>
          </w:p>
        </w:tc>
        <w:tc>
          <w:tcPr>
            <w:tcW w:w="1417" w:type="dxa"/>
            <w:vAlign w:val="top"/>
          </w:tcPr>
          <w:p w14:paraId="7E32B0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399</w:t>
            </w:r>
          </w:p>
        </w:tc>
      </w:tr>
      <w:tr w14:paraId="32ED8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EE720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audit_status</w:t>
            </w:r>
          </w:p>
        </w:tc>
        <w:tc>
          <w:tcPr>
            <w:tcW w:w="1701" w:type="dxa"/>
            <w:vAlign w:val="top"/>
          </w:tcPr>
          <w:p w14:paraId="7EAB5C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VARCHAR(20)</w:t>
            </w:r>
          </w:p>
        </w:tc>
        <w:tc>
          <w:tcPr>
            <w:tcW w:w="2551" w:type="dxa"/>
            <w:vAlign w:val="top"/>
          </w:tcPr>
          <w:p w14:paraId="2450F3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'DRAFT'；CHECK(audit_status IN ('DRAFT','PENDING','APPROVED','REJECTED'))；INDEX(audit_status, publish_status)</w:t>
            </w:r>
          </w:p>
        </w:tc>
        <w:tc>
          <w:tcPr>
            <w:tcW w:w="2154" w:type="dxa"/>
            <w:vAlign w:val="top"/>
          </w:tcPr>
          <w:p w14:paraId="435ECD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审核状态</w:t>
            </w:r>
          </w:p>
        </w:tc>
        <w:tc>
          <w:tcPr>
            <w:tcW w:w="1417" w:type="dxa"/>
            <w:vAlign w:val="top"/>
          </w:tcPr>
          <w:p w14:paraId="21BBDB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PENDING</w:t>
            </w:r>
          </w:p>
        </w:tc>
      </w:tr>
      <w:tr w14:paraId="3AC13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75327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reject_reason</w:t>
            </w:r>
          </w:p>
        </w:tc>
        <w:tc>
          <w:tcPr>
            <w:tcW w:w="1701" w:type="dxa"/>
            <w:vAlign w:val="top"/>
          </w:tcPr>
          <w:p w14:paraId="622F3F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VARCHAR(255)</w:t>
            </w:r>
          </w:p>
        </w:tc>
        <w:tc>
          <w:tcPr>
            <w:tcW w:w="2551" w:type="dxa"/>
            <w:vAlign w:val="top"/>
          </w:tcPr>
          <w:p w14:paraId="427210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NULL</w:t>
            </w:r>
          </w:p>
        </w:tc>
        <w:tc>
          <w:tcPr>
            <w:tcW w:w="2154" w:type="dxa"/>
            <w:vAlign w:val="top"/>
          </w:tcPr>
          <w:p w14:paraId="1A3170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审核不通过原因</w:t>
            </w:r>
          </w:p>
        </w:tc>
        <w:tc>
          <w:tcPr>
            <w:tcW w:w="1417" w:type="dxa"/>
            <w:vAlign w:val="top"/>
          </w:tcPr>
          <w:p w14:paraId="3825E3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缺少开业时间</w:t>
            </w:r>
          </w:p>
        </w:tc>
      </w:tr>
      <w:tr w14:paraId="16834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0089D1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publish_status</w:t>
            </w:r>
          </w:p>
        </w:tc>
        <w:tc>
          <w:tcPr>
            <w:tcW w:w="1701" w:type="dxa"/>
            <w:vAlign w:val="top"/>
          </w:tcPr>
          <w:p w14:paraId="28FCA6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VARCHAR(20)</w:t>
            </w:r>
          </w:p>
        </w:tc>
        <w:tc>
          <w:tcPr>
            <w:tcW w:w="2551" w:type="dxa"/>
            <w:vAlign w:val="top"/>
          </w:tcPr>
          <w:p w14:paraId="581724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'OFFLINE'；CHECK(publish_status IN ('ONLINE','OFFLINE'))</w:t>
            </w:r>
          </w:p>
        </w:tc>
        <w:tc>
          <w:tcPr>
            <w:tcW w:w="2154" w:type="dxa"/>
            <w:vAlign w:val="top"/>
          </w:tcPr>
          <w:p w14:paraId="535FDF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发布状态：上线/下线（下线可恢复）</w:t>
            </w:r>
          </w:p>
        </w:tc>
        <w:tc>
          <w:tcPr>
            <w:tcW w:w="1417" w:type="dxa"/>
            <w:vAlign w:val="top"/>
          </w:tcPr>
          <w:p w14:paraId="03B7E2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ONLINE</w:t>
            </w:r>
          </w:p>
        </w:tc>
      </w:tr>
      <w:tr w14:paraId="0DD73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123AD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approved_by</w:t>
            </w:r>
          </w:p>
        </w:tc>
        <w:tc>
          <w:tcPr>
            <w:tcW w:w="1701" w:type="dxa"/>
            <w:vAlign w:val="top"/>
          </w:tcPr>
          <w:p w14:paraId="323EE8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UUID</w:t>
            </w:r>
          </w:p>
        </w:tc>
        <w:tc>
          <w:tcPr>
            <w:tcW w:w="2551" w:type="dxa"/>
            <w:vAlign w:val="top"/>
          </w:tcPr>
          <w:p w14:paraId="37DFA6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NULL；FK -&gt; users(id)</w:t>
            </w:r>
          </w:p>
        </w:tc>
        <w:tc>
          <w:tcPr>
            <w:tcW w:w="2154" w:type="dxa"/>
            <w:vAlign w:val="top"/>
          </w:tcPr>
          <w:p w14:paraId="36D100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审核人（管理员）</w:t>
            </w:r>
          </w:p>
        </w:tc>
        <w:tc>
          <w:tcPr>
            <w:tcW w:w="1417" w:type="dxa"/>
            <w:vAlign w:val="top"/>
          </w:tcPr>
          <w:p w14:paraId="408743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d9e1...</w:t>
            </w:r>
          </w:p>
        </w:tc>
      </w:tr>
      <w:tr w14:paraId="21431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E22D3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approved_at</w:t>
            </w:r>
          </w:p>
        </w:tc>
        <w:tc>
          <w:tcPr>
            <w:tcW w:w="1701" w:type="dxa"/>
            <w:vAlign w:val="top"/>
          </w:tcPr>
          <w:p w14:paraId="7113DF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TIMESTAMPTZ</w:t>
            </w:r>
          </w:p>
        </w:tc>
        <w:tc>
          <w:tcPr>
            <w:tcW w:w="2551" w:type="dxa"/>
            <w:vAlign w:val="top"/>
          </w:tcPr>
          <w:p w14:paraId="2099F0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NULL</w:t>
            </w:r>
          </w:p>
        </w:tc>
        <w:tc>
          <w:tcPr>
            <w:tcW w:w="2154" w:type="dxa"/>
            <w:vAlign w:val="top"/>
          </w:tcPr>
          <w:p w14:paraId="03D654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审核时间</w:t>
            </w:r>
          </w:p>
        </w:tc>
        <w:tc>
          <w:tcPr>
            <w:tcW w:w="1417" w:type="dxa"/>
            <w:vAlign w:val="top"/>
          </w:tcPr>
          <w:p w14:paraId="5B44FF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2026-02-02 10:00+08</w:t>
            </w:r>
          </w:p>
        </w:tc>
      </w:tr>
      <w:tr w14:paraId="37B70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45EC5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created_at</w:t>
            </w:r>
          </w:p>
        </w:tc>
        <w:tc>
          <w:tcPr>
            <w:tcW w:w="1701" w:type="dxa"/>
            <w:vAlign w:val="top"/>
          </w:tcPr>
          <w:p w14:paraId="35DD78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TIMESTAMPTZ</w:t>
            </w:r>
          </w:p>
        </w:tc>
        <w:tc>
          <w:tcPr>
            <w:tcW w:w="2551" w:type="dxa"/>
            <w:vAlign w:val="top"/>
          </w:tcPr>
          <w:p w14:paraId="1A9BBE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now()</w:t>
            </w:r>
          </w:p>
        </w:tc>
        <w:tc>
          <w:tcPr>
            <w:tcW w:w="2154" w:type="dxa"/>
            <w:vAlign w:val="top"/>
          </w:tcPr>
          <w:p w14:paraId="0DB096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创建时间</w:t>
            </w:r>
          </w:p>
        </w:tc>
        <w:tc>
          <w:tcPr>
            <w:tcW w:w="1417" w:type="dxa"/>
            <w:vAlign w:val="top"/>
          </w:tcPr>
          <w:p w14:paraId="44B57B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now()</w:t>
            </w:r>
          </w:p>
        </w:tc>
      </w:tr>
      <w:tr w14:paraId="3DE2E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79B63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updated_at</w:t>
            </w:r>
          </w:p>
        </w:tc>
        <w:tc>
          <w:tcPr>
            <w:tcW w:w="1701" w:type="dxa"/>
            <w:vAlign w:val="top"/>
          </w:tcPr>
          <w:p w14:paraId="44A795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TIMESTAMPTZ</w:t>
            </w:r>
          </w:p>
        </w:tc>
        <w:tc>
          <w:tcPr>
            <w:tcW w:w="2551" w:type="dxa"/>
            <w:vAlign w:val="top"/>
          </w:tcPr>
          <w:p w14:paraId="10D275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now()</w:t>
            </w:r>
          </w:p>
        </w:tc>
        <w:tc>
          <w:tcPr>
            <w:tcW w:w="2154" w:type="dxa"/>
            <w:vAlign w:val="top"/>
          </w:tcPr>
          <w:p w14:paraId="3E6185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更新时间</w:t>
            </w:r>
          </w:p>
        </w:tc>
        <w:tc>
          <w:tcPr>
            <w:tcW w:w="1417" w:type="dxa"/>
            <w:vAlign w:val="top"/>
          </w:tcPr>
          <w:p w14:paraId="4336C4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now()</w:t>
            </w:r>
          </w:p>
        </w:tc>
      </w:tr>
    </w:tbl>
    <w:p w14:paraId="0A7AD993"/>
    <w:p w14:paraId="702B23AF">
      <w:pPr>
        <w:pStyle w:val="3"/>
      </w:pPr>
      <w:r>
        <w:rPr>
          <w:rFonts w:ascii="微软雅黑" w:hAnsi="微软雅黑" w:eastAsia="微软雅黑"/>
          <w:b/>
          <w:sz w:val="28"/>
        </w:rPr>
        <w:t>3.4 hotel_images（酒店图片表）</w:t>
      </w:r>
    </w:p>
    <w:p w14:paraId="7A2D60AE">
      <w:r>
        <w:rPr>
          <w:rFonts w:ascii="微软雅黑" w:hAnsi="微软雅黑" w:eastAsia="微软雅黑"/>
          <w:sz w:val="22"/>
        </w:rPr>
        <w:t>详情页顶部轮播图/图集；一对多。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6722F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EDEDED"/>
            <w:vAlign w:val="center"/>
          </w:tcPr>
          <w:p w14:paraId="4B9BBD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字段名</w:t>
            </w:r>
          </w:p>
        </w:tc>
        <w:tc>
          <w:tcPr>
            <w:tcW w:w="1701" w:type="dxa"/>
            <w:shd w:val="clear" w:color="auto" w:fill="EDEDED"/>
            <w:vAlign w:val="center"/>
          </w:tcPr>
          <w:p w14:paraId="2C67DE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类型（PostgreSQL）</w:t>
            </w:r>
          </w:p>
        </w:tc>
        <w:tc>
          <w:tcPr>
            <w:tcW w:w="2551" w:type="dxa"/>
            <w:shd w:val="clear" w:color="auto" w:fill="EDEDED"/>
            <w:vAlign w:val="center"/>
          </w:tcPr>
          <w:p w14:paraId="59A9EA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约束/索引</w:t>
            </w:r>
          </w:p>
        </w:tc>
        <w:tc>
          <w:tcPr>
            <w:tcW w:w="2154" w:type="dxa"/>
            <w:shd w:val="clear" w:color="auto" w:fill="EDEDED"/>
            <w:vAlign w:val="center"/>
          </w:tcPr>
          <w:p w14:paraId="4F8272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1417" w:type="dxa"/>
            <w:shd w:val="clear" w:color="auto" w:fill="EDEDED"/>
            <w:vAlign w:val="center"/>
          </w:tcPr>
          <w:p w14:paraId="5A5969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示例/取值</w:t>
            </w:r>
          </w:p>
        </w:tc>
      </w:tr>
      <w:tr w14:paraId="5C8C0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41C90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id</w:t>
            </w:r>
          </w:p>
        </w:tc>
        <w:tc>
          <w:tcPr>
            <w:tcW w:w="1701" w:type="dxa"/>
            <w:vAlign w:val="top"/>
          </w:tcPr>
          <w:p w14:paraId="77CA0C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BIGSERIAL</w:t>
            </w:r>
          </w:p>
        </w:tc>
        <w:tc>
          <w:tcPr>
            <w:tcW w:w="2551" w:type="dxa"/>
            <w:vAlign w:val="top"/>
          </w:tcPr>
          <w:p w14:paraId="328CB7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PK</w:t>
            </w:r>
          </w:p>
        </w:tc>
        <w:tc>
          <w:tcPr>
            <w:tcW w:w="2154" w:type="dxa"/>
            <w:vAlign w:val="top"/>
          </w:tcPr>
          <w:p w14:paraId="5A0081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主键</w:t>
            </w:r>
          </w:p>
        </w:tc>
        <w:tc>
          <w:tcPr>
            <w:tcW w:w="1417" w:type="dxa"/>
            <w:vAlign w:val="top"/>
          </w:tcPr>
          <w:p w14:paraId="194B28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  <w:tr w14:paraId="763BC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F15E6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hotel_id</w:t>
            </w:r>
          </w:p>
        </w:tc>
        <w:tc>
          <w:tcPr>
            <w:tcW w:w="1701" w:type="dxa"/>
            <w:vAlign w:val="top"/>
          </w:tcPr>
          <w:p w14:paraId="0FDAE6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UUID</w:t>
            </w:r>
          </w:p>
        </w:tc>
        <w:tc>
          <w:tcPr>
            <w:tcW w:w="2551" w:type="dxa"/>
            <w:vAlign w:val="top"/>
          </w:tcPr>
          <w:p w14:paraId="7FB50D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NULL；FK -&gt; hotels(id)；INDEX(hotel_id)</w:t>
            </w:r>
          </w:p>
        </w:tc>
        <w:tc>
          <w:tcPr>
            <w:tcW w:w="2154" w:type="dxa"/>
            <w:vAlign w:val="top"/>
          </w:tcPr>
          <w:p w14:paraId="1CE04D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所属酒店</w:t>
            </w:r>
          </w:p>
        </w:tc>
        <w:tc>
          <w:tcPr>
            <w:tcW w:w="1417" w:type="dxa"/>
            <w:vAlign w:val="top"/>
          </w:tcPr>
          <w:p w14:paraId="6EA264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a8f3...</w:t>
            </w:r>
          </w:p>
        </w:tc>
      </w:tr>
      <w:tr w14:paraId="7CB8E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FEC2A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url</w:t>
            </w:r>
          </w:p>
        </w:tc>
        <w:tc>
          <w:tcPr>
            <w:tcW w:w="1701" w:type="dxa"/>
            <w:vAlign w:val="top"/>
          </w:tcPr>
          <w:p w14:paraId="5CC37C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TEXT</w:t>
            </w:r>
          </w:p>
        </w:tc>
        <w:tc>
          <w:tcPr>
            <w:tcW w:w="2551" w:type="dxa"/>
            <w:vAlign w:val="top"/>
          </w:tcPr>
          <w:p w14:paraId="18A40C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</w:t>
            </w:r>
          </w:p>
        </w:tc>
        <w:tc>
          <w:tcPr>
            <w:tcW w:w="2154" w:type="dxa"/>
            <w:vAlign w:val="top"/>
          </w:tcPr>
          <w:p w14:paraId="488A4B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图片 URL</w:t>
            </w:r>
          </w:p>
        </w:tc>
        <w:tc>
          <w:tcPr>
            <w:tcW w:w="1417" w:type="dxa"/>
            <w:vAlign w:val="top"/>
          </w:tcPr>
          <w:p w14:paraId="489F2B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https://.../1.jpg</w:t>
            </w:r>
          </w:p>
        </w:tc>
      </w:tr>
      <w:tr w14:paraId="45972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6BD82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sort_order</w:t>
            </w:r>
          </w:p>
        </w:tc>
        <w:tc>
          <w:tcPr>
            <w:tcW w:w="1701" w:type="dxa"/>
            <w:vAlign w:val="top"/>
          </w:tcPr>
          <w:p w14:paraId="0F78B8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INTEGER</w:t>
            </w:r>
          </w:p>
        </w:tc>
        <w:tc>
          <w:tcPr>
            <w:tcW w:w="2551" w:type="dxa"/>
            <w:vAlign w:val="top"/>
          </w:tcPr>
          <w:p w14:paraId="62194F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0</w:t>
            </w:r>
          </w:p>
        </w:tc>
        <w:tc>
          <w:tcPr>
            <w:tcW w:w="2154" w:type="dxa"/>
            <w:vAlign w:val="top"/>
          </w:tcPr>
          <w:p w14:paraId="4D1E8B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排序（越小越靠前）</w:t>
            </w:r>
          </w:p>
        </w:tc>
        <w:tc>
          <w:tcPr>
            <w:tcW w:w="1417" w:type="dxa"/>
            <w:vAlign w:val="top"/>
          </w:tcPr>
          <w:p w14:paraId="4AB4B1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0</w:t>
            </w:r>
          </w:p>
        </w:tc>
      </w:tr>
      <w:tr w14:paraId="178BE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715E96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created_at</w:t>
            </w:r>
          </w:p>
        </w:tc>
        <w:tc>
          <w:tcPr>
            <w:tcW w:w="1701" w:type="dxa"/>
            <w:vAlign w:val="top"/>
          </w:tcPr>
          <w:p w14:paraId="615ED4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TIMESTAMPTZ</w:t>
            </w:r>
          </w:p>
        </w:tc>
        <w:tc>
          <w:tcPr>
            <w:tcW w:w="2551" w:type="dxa"/>
            <w:vAlign w:val="top"/>
          </w:tcPr>
          <w:p w14:paraId="3C6727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now()</w:t>
            </w:r>
          </w:p>
        </w:tc>
        <w:tc>
          <w:tcPr>
            <w:tcW w:w="2154" w:type="dxa"/>
            <w:vAlign w:val="top"/>
          </w:tcPr>
          <w:p w14:paraId="65D6FC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创建时间</w:t>
            </w:r>
          </w:p>
        </w:tc>
        <w:tc>
          <w:tcPr>
            <w:tcW w:w="1417" w:type="dxa"/>
            <w:vAlign w:val="top"/>
          </w:tcPr>
          <w:p w14:paraId="1A1354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now()</w:t>
            </w:r>
          </w:p>
        </w:tc>
      </w:tr>
    </w:tbl>
    <w:p w14:paraId="17C7852E"/>
    <w:p w14:paraId="62AB2AFF">
      <w:pPr>
        <w:pStyle w:val="3"/>
      </w:pPr>
      <w:r>
        <w:rPr>
          <w:rFonts w:ascii="微软雅黑" w:hAnsi="微软雅黑" w:eastAsia="微软雅黑"/>
          <w:b/>
          <w:sz w:val="28"/>
        </w:rPr>
        <w:t>3.5 room_types（房型表）</w:t>
      </w:r>
    </w:p>
    <w:p w14:paraId="11744709">
      <w:r>
        <w:rPr>
          <w:rFonts w:ascii="微软雅黑" w:hAnsi="微软雅黑" w:eastAsia="微软雅黑"/>
          <w:sz w:val="22"/>
        </w:rPr>
        <w:t>房型与基础价格；详情页房型价格列表按 base_price 升序排序即可满足作业要求。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00C8B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EDEDED"/>
            <w:vAlign w:val="center"/>
          </w:tcPr>
          <w:p w14:paraId="097E9B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字段名</w:t>
            </w:r>
          </w:p>
        </w:tc>
        <w:tc>
          <w:tcPr>
            <w:tcW w:w="1701" w:type="dxa"/>
            <w:shd w:val="clear" w:color="auto" w:fill="EDEDED"/>
            <w:vAlign w:val="center"/>
          </w:tcPr>
          <w:p w14:paraId="17E0DD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类型（PostgreSQL）</w:t>
            </w:r>
          </w:p>
        </w:tc>
        <w:tc>
          <w:tcPr>
            <w:tcW w:w="2551" w:type="dxa"/>
            <w:shd w:val="clear" w:color="auto" w:fill="EDEDED"/>
            <w:vAlign w:val="center"/>
          </w:tcPr>
          <w:p w14:paraId="0EC5E1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约束/索引</w:t>
            </w:r>
          </w:p>
        </w:tc>
        <w:tc>
          <w:tcPr>
            <w:tcW w:w="2154" w:type="dxa"/>
            <w:shd w:val="clear" w:color="auto" w:fill="EDEDED"/>
            <w:vAlign w:val="center"/>
          </w:tcPr>
          <w:p w14:paraId="1FC2AF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1417" w:type="dxa"/>
            <w:shd w:val="clear" w:color="auto" w:fill="EDEDED"/>
            <w:vAlign w:val="center"/>
          </w:tcPr>
          <w:p w14:paraId="16EC26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示例/取值</w:t>
            </w:r>
          </w:p>
        </w:tc>
      </w:tr>
      <w:tr w14:paraId="2C530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87240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id</w:t>
            </w:r>
          </w:p>
        </w:tc>
        <w:tc>
          <w:tcPr>
            <w:tcW w:w="1701" w:type="dxa"/>
            <w:vAlign w:val="top"/>
          </w:tcPr>
          <w:p w14:paraId="701215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BIGSERIAL</w:t>
            </w:r>
          </w:p>
        </w:tc>
        <w:tc>
          <w:tcPr>
            <w:tcW w:w="2551" w:type="dxa"/>
            <w:vAlign w:val="top"/>
          </w:tcPr>
          <w:p w14:paraId="0F14BC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PK</w:t>
            </w:r>
          </w:p>
        </w:tc>
        <w:tc>
          <w:tcPr>
            <w:tcW w:w="2154" w:type="dxa"/>
            <w:vAlign w:val="top"/>
          </w:tcPr>
          <w:p w14:paraId="4DFD23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主键</w:t>
            </w:r>
          </w:p>
        </w:tc>
        <w:tc>
          <w:tcPr>
            <w:tcW w:w="1417" w:type="dxa"/>
            <w:vAlign w:val="top"/>
          </w:tcPr>
          <w:p w14:paraId="12752D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10</w:t>
            </w:r>
          </w:p>
        </w:tc>
      </w:tr>
      <w:tr w14:paraId="21F4A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F246B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hotel_id</w:t>
            </w:r>
          </w:p>
        </w:tc>
        <w:tc>
          <w:tcPr>
            <w:tcW w:w="1701" w:type="dxa"/>
            <w:vAlign w:val="top"/>
          </w:tcPr>
          <w:p w14:paraId="2C0DB5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UUID</w:t>
            </w:r>
          </w:p>
        </w:tc>
        <w:tc>
          <w:tcPr>
            <w:tcW w:w="2551" w:type="dxa"/>
            <w:vAlign w:val="top"/>
          </w:tcPr>
          <w:p w14:paraId="300D8A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NULL；FK -&gt; hotels(id)；INDEX(hotel_id)</w:t>
            </w:r>
          </w:p>
        </w:tc>
        <w:tc>
          <w:tcPr>
            <w:tcW w:w="2154" w:type="dxa"/>
            <w:vAlign w:val="top"/>
          </w:tcPr>
          <w:p w14:paraId="01ECA3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所属酒店</w:t>
            </w:r>
          </w:p>
        </w:tc>
        <w:tc>
          <w:tcPr>
            <w:tcW w:w="1417" w:type="dxa"/>
            <w:vAlign w:val="top"/>
          </w:tcPr>
          <w:p w14:paraId="68873C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a8f3...</w:t>
            </w:r>
          </w:p>
        </w:tc>
      </w:tr>
      <w:tr w14:paraId="54A24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5FB97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name</w:t>
            </w:r>
          </w:p>
        </w:tc>
        <w:tc>
          <w:tcPr>
            <w:tcW w:w="1701" w:type="dxa"/>
            <w:vAlign w:val="top"/>
          </w:tcPr>
          <w:p w14:paraId="1FAC1C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VARCHAR(100)</w:t>
            </w:r>
          </w:p>
        </w:tc>
        <w:tc>
          <w:tcPr>
            <w:tcW w:w="2551" w:type="dxa"/>
            <w:vAlign w:val="top"/>
          </w:tcPr>
          <w:p w14:paraId="20E19F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</w:t>
            </w:r>
          </w:p>
        </w:tc>
        <w:tc>
          <w:tcPr>
            <w:tcW w:w="2154" w:type="dxa"/>
            <w:vAlign w:val="top"/>
          </w:tcPr>
          <w:p w14:paraId="6C61A7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房型名称</w:t>
            </w:r>
          </w:p>
        </w:tc>
        <w:tc>
          <w:tcPr>
            <w:tcW w:w="1417" w:type="dxa"/>
            <w:vAlign w:val="top"/>
          </w:tcPr>
          <w:p w14:paraId="46C0F3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豪华大床房</w:t>
            </w:r>
          </w:p>
        </w:tc>
      </w:tr>
      <w:tr w14:paraId="5157E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00955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base_price</w:t>
            </w:r>
          </w:p>
        </w:tc>
        <w:tc>
          <w:tcPr>
            <w:tcW w:w="1701" w:type="dxa"/>
            <w:vAlign w:val="top"/>
          </w:tcPr>
          <w:p w14:paraId="799C7C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INTEGER</w:t>
            </w:r>
          </w:p>
        </w:tc>
        <w:tc>
          <w:tcPr>
            <w:tcW w:w="2551" w:type="dxa"/>
            <w:vAlign w:val="top"/>
          </w:tcPr>
          <w:p w14:paraId="44A665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NULL；CHECK(base_price &gt;= 0)；INDEX(hotel_id, base_price)</w:t>
            </w:r>
          </w:p>
        </w:tc>
        <w:tc>
          <w:tcPr>
            <w:tcW w:w="2154" w:type="dxa"/>
            <w:vAlign w:val="top"/>
          </w:tcPr>
          <w:p w14:paraId="26815E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基础价格（分/元任选一致即可）</w:t>
            </w:r>
          </w:p>
        </w:tc>
        <w:tc>
          <w:tcPr>
            <w:tcW w:w="1417" w:type="dxa"/>
            <w:vAlign w:val="top"/>
          </w:tcPr>
          <w:p w14:paraId="2E27E9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480</w:t>
            </w:r>
          </w:p>
        </w:tc>
      </w:tr>
      <w:tr w14:paraId="7520A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2519C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currency</w:t>
            </w:r>
          </w:p>
        </w:tc>
        <w:tc>
          <w:tcPr>
            <w:tcW w:w="1701" w:type="dxa"/>
            <w:vAlign w:val="top"/>
          </w:tcPr>
          <w:p w14:paraId="497ADD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VARCHAR(10)</w:t>
            </w:r>
          </w:p>
        </w:tc>
        <w:tc>
          <w:tcPr>
            <w:tcW w:w="2551" w:type="dxa"/>
            <w:vAlign w:val="top"/>
          </w:tcPr>
          <w:p w14:paraId="634CB9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'CNY'</w:t>
            </w:r>
          </w:p>
        </w:tc>
        <w:tc>
          <w:tcPr>
            <w:tcW w:w="2154" w:type="dxa"/>
            <w:vAlign w:val="top"/>
          </w:tcPr>
          <w:p w14:paraId="1B9D04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币种</w:t>
            </w:r>
          </w:p>
        </w:tc>
        <w:tc>
          <w:tcPr>
            <w:tcW w:w="1417" w:type="dxa"/>
            <w:vAlign w:val="top"/>
          </w:tcPr>
          <w:p w14:paraId="6C3D98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CNY</w:t>
            </w:r>
          </w:p>
        </w:tc>
      </w:tr>
      <w:tr w14:paraId="0BFEE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1080C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max_guests</w:t>
            </w:r>
          </w:p>
        </w:tc>
        <w:tc>
          <w:tcPr>
            <w:tcW w:w="1701" w:type="dxa"/>
            <w:vAlign w:val="top"/>
          </w:tcPr>
          <w:p w14:paraId="6ED06B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SMALLINT</w:t>
            </w:r>
          </w:p>
        </w:tc>
        <w:tc>
          <w:tcPr>
            <w:tcW w:w="2551" w:type="dxa"/>
            <w:vAlign w:val="top"/>
          </w:tcPr>
          <w:p w14:paraId="349A20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2</w:t>
            </w:r>
          </w:p>
        </w:tc>
        <w:tc>
          <w:tcPr>
            <w:tcW w:w="2154" w:type="dxa"/>
            <w:vAlign w:val="top"/>
          </w:tcPr>
          <w:p w14:paraId="2539F5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最多入住人数（可选）</w:t>
            </w:r>
          </w:p>
        </w:tc>
        <w:tc>
          <w:tcPr>
            <w:tcW w:w="1417" w:type="dxa"/>
            <w:vAlign w:val="top"/>
          </w:tcPr>
          <w:p w14:paraId="2F4067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</w:tr>
      <w:tr w14:paraId="4999E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778EF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breakfast</w:t>
            </w:r>
          </w:p>
        </w:tc>
        <w:tc>
          <w:tcPr>
            <w:tcW w:w="1701" w:type="dxa"/>
            <w:vAlign w:val="top"/>
          </w:tcPr>
          <w:p w14:paraId="5210B4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BOOLEAN</w:t>
            </w:r>
          </w:p>
        </w:tc>
        <w:tc>
          <w:tcPr>
            <w:tcW w:w="2551" w:type="dxa"/>
            <w:vAlign w:val="top"/>
          </w:tcPr>
          <w:p w14:paraId="1F8343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false</w:t>
            </w:r>
          </w:p>
        </w:tc>
        <w:tc>
          <w:tcPr>
            <w:tcW w:w="2154" w:type="dxa"/>
            <w:vAlign w:val="top"/>
          </w:tcPr>
          <w:p w14:paraId="11E594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是否含早（可选）</w:t>
            </w:r>
          </w:p>
        </w:tc>
        <w:tc>
          <w:tcPr>
            <w:tcW w:w="1417" w:type="dxa"/>
            <w:vAlign w:val="top"/>
          </w:tcPr>
          <w:p w14:paraId="3C8663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true</w:t>
            </w:r>
          </w:p>
        </w:tc>
      </w:tr>
      <w:tr w14:paraId="7B11A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53C40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refundable</w:t>
            </w:r>
          </w:p>
        </w:tc>
        <w:tc>
          <w:tcPr>
            <w:tcW w:w="1701" w:type="dxa"/>
            <w:vAlign w:val="top"/>
          </w:tcPr>
          <w:p w14:paraId="054B40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BOOLEAN</w:t>
            </w:r>
          </w:p>
        </w:tc>
        <w:tc>
          <w:tcPr>
            <w:tcW w:w="2551" w:type="dxa"/>
            <w:vAlign w:val="top"/>
          </w:tcPr>
          <w:p w14:paraId="0DF375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true</w:t>
            </w:r>
          </w:p>
        </w:tc>
        <w:tc>
          <w:tcPr>
            <w:tcW w:w="2154" w:type="dxa"/>
            <w:vAlign w:val="top"/>
          </w:tcPr>
          <w:p w14:paraId="33DAE0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是否可退（可选）</w:t>
            </w:r>
          </w:p>
        </w:tc>
        <w:tc>
          <w:tcPr>
            <w:tcW w:w="1417" w:type="dxa"/>
            <w:vAlign w:val="top"/>
          </w:tcPr>
          <w:p w14:paraId="208062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true</w:t>
            </w:r>
          </w:p>
        </w:tc>
      </w:tr>
      <w:tr w14:paraId="4D66F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0412C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area_m2</w:t>
            </w:r>
          </w:p>
        </w:tc>
        <w:tc>
          <w:tcPr>
            <w:tcW w:w="1701" w:type="dxa"/>
            <w:vAlign w:val="top"/>
          </w:tcPr>
          <w:p w14:paraId="1F3E87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INTEGER</w:t>
            </w:r>
          </w:p>
        </w:tc>
        <w:tc>
          <w:tcPr>
            <w:tcW w:w="2551" w:type="dxa"/>
            <w:vAlign w:val="top"/>
          </w:tcPr>
          <w:p w14:paraId="5E862C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NULL</w:t>
            </w:r>
          </w:p>
        </w:tc>
        <w:tc>
          <w:tcPr>
            <w:tcW w:w="2154" w:type="dxa"/>
            <w:vAlign w:val="top"/>
          </w:tcPr>
          <w:p w14:paraId="66DC3F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面积（可选）</w:t>
            </w:r>
          </w:p>
        </w:tc>
        <w:tc>
          <w:tcPr>
            <w:tcW w:w="1417" w:type="dxa"/>
            <w:vAlign w:val="top"/>
          </w:tcPr>
          <w:p w14:paraId="68DC11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28</w:t>
            </w:r>
          </w:p>
        </w:tc>
      </w:tr>
      <w:tr w14:paraId="50A34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92A5D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status</w:t>
            </w:r>
          </w:p>
        </w:tc>
        <w:tc>
          <w:tcPr>
            <w:tcW w:w="1701" w:type="dxa"/>
            <w:vAlign w:val="top"/>
          </w:tcPr>
          <w:p w14:paraId="25C3B9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SMALLINT</w:t>
            </w:r>
          </w:p>
        </w:tc>
        <w:tc>
          <w:tcPr>
            <w:tcW w:w="2551" w:type="dxa"/>
            <w:vAlign w:val="top"/>
          </w:tcPr>
          <w:p w14:paraId="7C6707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1</w:t>
            </w:r>
          </w:p>
        </w:tc>
        <w:tc>
          <w:tcPr>
            <w:tcW w:w="2154" w:type="dxa"/>
            <w:vAlign w:val="top"/>
          </w:tcPr>
          <w:p w14:paraId="78A5A0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售卖状态：1 可售；0 停售</w:t>
            </w:r>
          </w:p>
        </w:tc>
        <w:tc>
          <w:tcPr>
            <w:tcW w:w="1417" w:type="dxa"/>
            <w:vAlign w:val="top"/>
          </w:tcPr>
          <w:p w14:paraId="251392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  <w:tr w14:paraId="7FAA3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328AA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created_at</w:t>
            </w:r>
          </w:p>
        </w:tc>
        <w:tc>
          <w:tcPr>
            <w:tcW w:w="1701" w:type="dxa"/>
            <w:vAlign w:val="top"/>
          </w:tcPr>
          <w:p w14:paraId="5DB8AA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TIMESTAMPTZ</w:t>
            </w:r>
          </w:p>
        </w:tc>
        <w:tc>
          <w:tcPr>
            <w:tcW w:w="2551" w:type="dxa"/>
            <w:vAlign w:val="top"/>
          </w:tcPr>
          <w:p w14:paraId="4E0A85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now()</w:t>
            </w:r>
          </w:p>
        </w:tc>
        <w:tc>
          <w:tcPr>
            <w:tcW w:w="2154" w:type="dxa"/>
            <w:vAlign w:val="top"/>
          </w:tcPr>
          <w:p w14:paraId="447F7E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创建时间</w:t>
            </w:r>
          </w:p>
        </w:tc>
        <w:tc>
          <w:tcPr>
            <w:tcW w:w="1417" w:type="dxa"/>
            <w:vAlign w:val="top"/>
          </w:tcPr>
          <w:p w14:paraId="4E0887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now()</w:t>
            </w:r>
          </w:p>
        </w:tc>
      </w:tr>
      <w:tr w14:paraId="753EF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11807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updated_at</w:t>
            </w:r>
          </w:p>
        </w:tc>
        <w:tc>
          <w:tcPr>
            <w:tcW w:w="1701" w:type="dxa"/>
            <w:vAlign w:val="top"/>
          </w:tcPr>
          <w:p w14:paraId="205A81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TIMESTAMPTZ</w:t>
            </w:r>
          </w:p>
        </w:tc>
        <w:tc>
          <w:tcPr>
            <w:tcW w:w="2551" w:type="dxa"/>
            <w:vAlign w:val="top"/>
          </w:tcPr>
          <w:p w14:paraId="63E16E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now()</w:t>
            </w:r>
          </w:p>
        </w:tc>
        <w:tc>
          <w:tcPr>
            <w:tcW w:w="2154" w:type="dxa"/>
            <w:vAlign w:val="top"/>
          </w:tcPr>
          <w:p w14:paraId="4717A1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更新时间</w:t>
            </w:r>
          </w:p>
        </w:tc>
        <w:tc>
          <w:tcPr>
            <w:tcW w:w="1417" w:type="dxa"/>
            <w:vAlign w:val="top"/>
          </w:tcPr>
          <w:p w14:paraId="57D332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now()</w:t>
            </w:r>
          </w:p>
        </w:tc>
      </w:tr>
    </w:tbl>
    <w:p w14:paraId="54F419A8"/>
    <w:p w14:paraId="48A716FA">
      <w:pPr>
        <w:pStyle w:val="3"/>
      </w:pPr>
      <w:r>
        <w:rPr>
          <w:rFonts w:ascii="微软雅黑" w:hAnsi="微软雅黑" w:eastAsia="微软雅黑"/>
          <w:b/>
          <w:sz w:val="28"/>
        </w:rPr>
        <w:t>3.6 room_price_calendar（房型价格日历/库存，可选加分）</w:t>
      </w:r>
    </w:p>
    <w:p w14:paraId="3B4D6444">
      <w:r>
        <w:rPr>
          <w:rFonts w:ascii="微软雅黑" w:hAnsi="微软雅黑" w:eastAsia="微软雅黑"/>
          <w:sz w:val="22"/>
        </w:rPr>
        <w:t>如果希望不同日期不同价/库存，可启用；否则可不建此表。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1CAC3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EDEDED"/>
            <w:vAlign w:val="center"/>
          </w:tcPr>
          <w:p w14:paraId="766C73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字段名</w:t>
            </w:r>
          </w:p>
        </w:tc>
        <w:tc>
          <w:tcPr>
            <w:tcW w:w="1701" w:type="dxa"/>
            <w:shd w:val="clear" w:color="auto" w:fill="EDEDED"/>
            <w:vAlign w:val="center"/>
          </w:tcPr>
          <w:p w14:paraId="2F0E01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类型（PostgreSQL）</w:t>
            </w:r>
          </w:p>
        </w:tc>
        <w:tc>
          <w:tcPr>
            <w:tcW w:w="2551" w:type="dxa"/>
            <w:shd w:val="clear" w:color="auto" w:fill="EDEDED"/>
            <w:vAlign w:val="center"/>
          </w:tcPr>
          <w:p w14:paraId="159ABB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约束/索引</w:t>
            </w:r>
          </w:p>
        </w:tc>
        <w:tc>
          <w:tcPr>
            <w:tcW w:w="2154" w:type="dxa"/>
            <w:shd w:val="clear" w:color="auto" w:fill="EDEDED"/>
            <w:vAlign w:val="center"/>
          </w:tcPr>
          <w:p w14:paraId="5CBDDC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1417" w:type="dxa"/>
            <w:shd w:val="clear" w:color="auto" w:fill="EDEDED"/>
            <w:vAlign w:val="center"/>
          </w:tcPr>
          <w:p w14:paraId="19E1BE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示例/取值</w:t>
            </w:r>
          </w:p>
        </w:tc>
      </w:tr>
      <w:tr w14:paraId="5239A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ADF08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id</w:t>
            </w:r>
          </w:p>
        </w:tc>
        <w:tc>
          <w:tcPr>
            <w:tcW w:w="1701" w:type="dxa"/>
            <w:vAlign w:val="top"/>
          </w:tcPr>
          <w:p w14:paraId="3F8AC9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BIGSERIAL</w:t>
            </w:r>
          </w:p>
        </w:tc>
        <w:tc>
          <w:tcPr>
            <w:tcW w:w="2551" w:type="dxa"/>
            <w:vAlign w:val="top"/>
          </w:tcPr>
          <w:p w14:paraId="45EFE8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PK</w:t>
            </w:r>
          </w:p>
        </w:tc>
        <w:tc>
          <w:tcPr>
            <w:tcW w:w="2154" w:type="dxa"/>
            <w:vAlign w:val="top"/>
          </w:tcPr>
          <w:p w14:paraId="5BA774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主键</w:t>
            </w:r>
          </w:p>
        </w:tc>
        <w:tc>
          <w:tcPr>
            <w:tcW w:w="1417" w:type="dxa"/>
            <w:vAlign w:val="top"/>
          </w:tcPr>
          <w:p w14:paraId="7399E8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  <w:tr w14:paraId="5D566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7E4EA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room_type_id</w:t>
            </w:r>
          </w:p>
        </w:tc>
        <w:tc>
          <w:tcPr>
            <w:tcW w:w="1701" w:type="dxa"/>
            <w:vAlign w:val="top"/>
          </w:tcPr>
          <w:p w14:paraId="4C1F76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BIGINT</w:t>
            </w:r>
          </w:p>
        </w:tc>
        <w:tc>
          <w:tcPr>
            <w:tcW w:w="2551" w:type="dxa"/>
            <w:vAlign w:val="top"/>
          </w:tcPr>
          <w:p w14:paraId="7BFE56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NULL；FK -&gt; room_types(id)；INDEX(room_type_id)</w:t>
            </w:r>
          </w:p>
        </w:tc>
        <w:tc>
          <w:tcPr>
            <w:tcW w:w="2154" w:type="dxa"/>
            <w:vAlign w:val="top"/>
          </w:tcPr>
          <w:p w14:paraId="7E8A37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所属房型</w:t>
            </w:r>
          </w:p>
        </w:tc>
        <w:tc>
          <w:tcPr>
            <w:tcW w:w="1417" w:type="dxa"/>
            <w:vAlign w:val="top"/>
          </w:tcPr>
          <w:p w14:paraId="2C199F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10</w:t>
            </w:r>
          </w:p>
        </w:tc>
      </w:tr>
      <w:tr w14:paraId="33D4B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BA00D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date</w:t>
            </w:r>
          </w:p>
        </w:tc>
        <w:tc>
          <w:tcPr>
            <w:tcW w:w="1701" w:type="dxa"/>
            <w:vAlign w:val="top"/>
          </w:tcPr>
          <w:p w14:paraId="45E7E3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DATE</w:t>
            </w:r>
          </w:p>
        </w:tc>
        <w:tc>
          <w:tcPr>
            <w:tcW w:w="2551" w:type="dxa"/>
            <w:vAlign w:val="top"/>
          </w:tcPr>
          <w:p w14:paraId="12D434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</w:t>
            </w:r>
          </w:p>
        </w:tc>
        <w:tc>
          <w:tcPr>
            <w:tcW w:w="2154" w:type="dxa"/>
            <w:vAlign w:val="top"/>
          </w:tcPr>
          <w:p w14:paraId="0E2FF3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日期</w:t>
            </w:r>
          </w:p>
        </w:tc>
        <w:tc>
          <w:tcPr>
            <w:tcW w:w="1417" w:type="dxa"/>
            <w:vAlign w:val="top"/>
          </w:tcPr>
          <w:p w14:paraId="6D8E5B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2026-02-03</w:t>
            </w:r>
          </w:p>
        </w:tc>
      </w:tr>
      <w:tr w14:paraId="2121B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A2D58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price</w:t>
            </w:r>
          </w:p>
        </w:tc>
        <w:tc>
          <w:tcPr>
            <w:tcW w:w="1701" w:type="dxa"/>
            <w:vAlign w:val="top"/>
          </w:tcPr>
          <w:p w14:paraId="128AAD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INTEGER</w:t>
            </w:r>
          </w:p>
        </w:tc>
        <w:tc>
          <w:tcPr>
            <w:tcW w:w="2551" w:type="dxa"/>
            <w:vAlign w:val="top"/>
          </w:tcPr>
          <w:p w14:paraId="6A5367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NULL；CHECK(price &gt;= 0)</w:t>
            </w:r>
          </w:p>
        </w:tc>
        <w:tc>
          <w:tcPr>
            <w:tcW w:w="2154" w:type="dxa"/>
            <w:vAlign w:val="top"/>
          </w:tcPr>
          <w:p w14:paraId="0DE8B7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当天价格</w:t>
            </w:r>
          </w:p>
        </w:tc>
        <w:tc>
          <w:tcPr>
            <w:tcW w:w="1417" w:type="dxa"/>
            <w:vAlign w:val="top"/>
          </w:tcPr>
          <w:p w14:paraId="54AF59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520</w:t>
            </w:r>
          </w:p>
        </w:tc>
      </w:tr>
      <w:tr w14:paraId="6A73C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CB8C3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stock</w:t>
            </w:r>
          </w:p>
        </w:tc>
        <w:tc>
          <w:tcPr>
            <w:tcW w:w="1701" w:type="dxa"/>
            <w:vAlign w:val="top"/>
          </w:tcPr>
          <w:p w14:paraId="7DB35F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INTEGER</w:t>
            </w:r>
          </w:p>
        </w:tc>
        <w:tc>
          <w:tcPr>
            <w:tcW w:w="2551" w:type="dxa"/>
            <w:vAlign w:val="top"/>
          </w:tcPr>
          <w:p w14:paraId="0FBA09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10；CHECK(stock &gt;= 0)</w:t>
            </w:r>
          </w:p>
        </w:tc>
        <w:tc>
          <w:tcPr>
            <w:tcW w:w="2154" w:type="dxa"/>
            <w:vAlign w:val="top"/>
          </w:tcPr>
          <w:p w14:paraId="2A1A14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库存</w:t>
            </w:r>
          </w:p>
        </w:tc>
        <w:tc>
          <w:tcPr>
            <w:tcW w:w="1417" w:type="dxa"/>
            <w:vAlign w:val="top"/>
          </w:tcPr>
          <w:p w14:paraId="32E35C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8</w:t>
            </w:r>
          </w:p>
        </w:tc>
      </w:tr>
      <w:tr w14:paraId="2761B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CBBC3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created_at</w:t>
            </w:r>
          </w:p>
        </w:tc>
        <w:tc>
          <w:tcPr>
            <w:tcW w:w="1701" w:type="dxa"/>
            <w:vAlign w:val="top"/>
          </w:tcPr>
          <w:p w14:paraId="06A5CC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TIMESTAMPTZ</w:t>
            </w:r>
          </w:p>
        </w:tc>
        <w:tc>
          <w:tcPr>
            <w:tcW w:w="2551" w:type="dxa"/>
            <w:vAlign w:val="top"/>
          </w:tcPr>
          <w:p w14:paraId="2F9A36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now()</w:t>
            </w:r>
          </w:p>
        </w:tc>
        <w:tc>
          <w:tcPr>
            <w:tcW w:w="2154" w:type="dxa"/>
            <w:vAlign w:val="top"/>
          </w:tcPr>
          <w:p w14:paraId="558CA5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创建时间</w:t>
            </w:r>
          </w:p>
        </w:tc>
        <w:tc>
          <w:tcPr>
            <w:tcW w:w="1417" w:type="dxa"/>
            <w:vAlign w:val="top"/>
          </w:tcPr>
          <w:p w14:paraId="02470F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now()</w:t>
            </w:r>
          </w:p>
        </w:tc>
      </w:tr>
      <w:tr w14:paraId="6F360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7D4A3A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UNIQUE(room_type_id, date)</w:t>
            </w:r>
          </w:p>
        </w:tc>
        <w:tc>
          <w:tcPr>
            <w:tcW w:w="1701" w:type="dxa"/>
            <w:vAlign w:val="top"/>
          </w:tcPr>
          <w:p w14:paraId="2447C6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  <w:tc>
          <w:tcPr>
            <w:tcW w:w="2551" w:type="dxa"/>
            <w:vAlign w:val="top"/>
          </w:tcPr>
          <w:p w14:paraId="4299F4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UNIQUE</w:t>
            </w:r>
          </w:p>
        </w:tc>
        <w:tc>
          <w:tcPr>
            <w:tcW w:w="2154" w:type="dxa"/>
            <w:vAlign w:val="top"/>
          </w:tcPr>
          <w:p w14:paraId="2466EE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同一房型同一天仅一条记录</w:t>
            </w:r>
          </w:p>
        </w:tc>
        <w:tc>
          <w:tcPr>
            <w:tcW w:w="1417" w:type="dxa"/>
            <w:vAlign w:val="top"/>
          </w:tcPr>
          <w:p w14:paraId="4A29FD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</w:tr>
    </w:tbl>
    <w:p w14:paraId="36C3333B"/>
    <w:p w14:paraId="121DA03F">
      <w:pPr>
        <w:pStyle w:val="3"/>
      </w:pPr>
      <w:r>
        <w:rPr>
          <w:rFonts w:ascii="微软雅黑" w:hAnsi="微软雅黑" w:eastAsia="微软雅黑"/>
          <w:b/>
          <w:sz w:val="28"/>
        </w:rPr>
        <w:t>3.7 tags（标签字典表）</w:t>
      </w:r>
    </w:p>
    <w:p w14:paraId="5A19B736">
      <w:r>
        <w:rPr>
          <w:rFonts w:ascii="微软雅黑" w:hAnsi="微软雅黑" w:eastAsia="微软雅黑"/>
          <w:sz w:val="22"/>
        </w:rPr>
        <w:t>首页快捷标签/筛选项（亲子/豪华/免费停车等）。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33393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EDEDED"/>
            <w:vAlign w:val="center"/>
          </w:tcPr>
          <w:p w14:paraId="7EECB2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字段名</w:t>
            </w:r>
          </w:p>
        </w:tc>
        <w:tc>
          <w:tcPr>
            <w:tcW w:w="1701" w:type="dxa"/>
            <w:shd w:val="clear" w:color="auto" w:fill="EDEDED"/>
            <w:vAlign w:val="center"/>
          </w:tcPr>
          <w:p w14:paraId="6FF0DE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类型（PostgreSQL）</w:t>
            </w:r>
          </w:p>
        </w:tc>
        <w:tc>
          <w:tcPr>
            <w:tcW w:w="2551" w:type="dxa"/>
            <w:shd w:val="clear" w:color="auto" w:fill="EDEDED"/>
            <w:vAlign w:val="center"/>
          </w:tcPr>
          <w:p w14:paraId="4CFD19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约束/索引</w:t>
            </w:r>
          </w:p>
        </w:tc>
        <w:tc>
          <w:tcPr>
            <w:tcW w:w="2154" w:type="dxa"/>
            <w:shd w:val="clear" w:color="auto" w:fill="EDEDED"/>
            <w:vAlign w:val="center"/>
          </w:tcPr>
          <w:p w14:paraId="335BF0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1417" w:type="dxa"/>
            <w:shd w:val="clear" w:color="auto" w:fill="EDEDED"/>
            <w:vAlign w:val="center"/>
          </w:tcPr>
          <w:p w14:paraId="41EF10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示例/取值</w:t>
            </w:r>
          </w:p>
        </w:tc>
      </w:tr>
      <w:tr w14:paraId="759A3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023B9D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id</w:t>
            </w:r>
          </w:p>
        </w:tc>
        <w:tc>
          <w:tcPr>
            <w:tcW w:w="1701" w:type="dxa"/>
            <w:vAlign w:val="top"/>
          </w:tcPr>
          <w:p w14:paraId="061709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BIGSERIAL</w:t>
            </w:r>
          </w:p>
        </w:tc>
        <w:tc>
          <w:tcPr>
            <w:tcW w:w="2551" w:type="dxa"/>
            <w:vAlign w:val="top"/>
          </w:tcPr>
          <w:p w14:paraId="12DE19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PK</w:t>
            </w:r>
          </w:p>
        </w:tc>
        <w:tc>
          <w:tcPr>
            <w:tcW w:w="2154" w:type="dxa"/>
            <w:vAlign w:val="top"/>
          </w:tcPr>
          <w:p w14:paraId="285A25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主键</w:t>
            </w:r>
          </w:p>
        </w:tc>
        <w:tc>
          <w:tcPr>
            <w:tcW w:w="1417" w:type="dxa"/>
            <w:vAlign w:val="top"/>
          </w:tcPr>
          <w:p w14:paraId="407F8B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  <w:tr w14:paraId="4DF1A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9A78C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name</w:t>
            </w:r>
          </w:p>
        </w:tc>
        <w:tc>
          <w:tcPr>
            <w:tcW w:w="1701" w:type="dxa"/>
            <w:vAlign w:val="top"/>
          </w:tcPr>
          <w:p w14:paraId="0CF408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VARCHAR(50)</w:t>
            </w:r>
          </w:p>
        </w:tc>
        <w:tc>
          <w:tcPr>
            <w:tcW w:w="2551" w:type="dxa"/>
            <w:vAlign w:val="top"/>
          </w:tcPr>
          <w:p w14:paraId="36026F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NULL；UNIQUE</w:t>
            </w:r>
          </w:p>
        </w:tc>
        <w:tc>
          <w:tcPr>
            <w:tcW w:w="2154" w:type="dxa"/>
            <w:vAlign w:val="top"/>
          </w:tcPr>
          <w:p w14:paraId="5A7B7C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标签名</w:t>
            </w:r>
          </w:p>
        </w:tc>
        <w:tc>
          <w:tcPr>
            <w:tcW w:w="1417" w:type="dxa"/>
            <w:vAlign w:val="top"/>
          </w:tcPr>
          <w:p w14:paraId="69DF9C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亲子</w:t>
            </w:r>
          </w:p>
        </w:tc>
      </w:tr>
      <w:tr w14:paraId="7599D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7EA216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created_at</w:t>
            </w:r>
          </w:p>
        </w:tc>
        <w:tc>
          <w:tcPr>
            <w:tcW w:w="1701" w:type="dxa"/>
            <w:vAlign w:val="top"/>
          </w:tcPr>
          <w:p w14:paraId="7B62EB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TIMESTAMPTZ</w:t>
            </w:r>
          </w:p>
        </w:tc>
        <w:tc>
          <w:tcPr>
            <w:tcW w:w="2551" w:type="dxa"/>
            <w:vAlign w:val="top"/>
          </w:tcPr>
          <w:p w14:paraId="2D4EC3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now()</w:t>
            </w:r>
          </w:p>
        </w:tc>
        <w:tc>
          <w:tcPr>
            <w:tcW w:w="2154" w:type="dxa"/>
            <w:vAlign w:val="top"/>
          </w:tcPr>
          <w:p w14:paraId="4866E5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创建时间</w:t>
            </w:r>
          </w:p>
        </w:tc>
        <w:tc>
          <w:tcPr>
            <w:tcW w:w="1417" w:type="dxa"/>
            <w:vAlign w:val="top"/>
          </w:tcPr>
          <w:p w14:paraId="6349EB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now()</w:t>
            </w:r>
          </w:p>
        </w:tc>
      </w:tr>
    </w:tbl>
    <w:p w14:paraId="35BC6EAB"/>
    <w:p w14:paraId="18017D01">
      <w:pPr>
        <w:pStyle w:val="3"/>
      </w:pPr>
      <w:r>
        <w:rPr>
          <w:rFonts w:ascii="微软雅黑" w:hAnsi="微软雅黑" w:eastAsia="微软雅黑"/>
          <w:b/>
          <w:sz w:val="28"/>
        </w:rPr>
        <w:t>3.8 hotel_tags（酒店-标签关联表）</w:t>
      </w:r>
    </w:p>
    <w:p w14:paraId="76B9E6D0">
      <w:r>
        <w:rPr>
          <w:rFonts w:ascii="微软雅黑" w:hAnsi="微软雅黑" w:eastAsia="微软雅黑"/>
          <w:sz w:val="22"/>
        </w:rPr>
        <w:t>多对多关系；用于标签筛选。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1AA62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EDEDED"/>
            <w:vAlign w:val="center"/>
          </w:tcPr>
          <w:p w14:paraId="583726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字段名</w:t>
            </w:r>
          </w:p>
        </w:tc>
        <w:tc>
          <w:tcPr>
            <w:tcW w:w="1701" w:type="dxa"/>
            <w:shd w:val="clear" w:color="auto" w:fill="EDEDED"/>
            <w:vAlign w:val="center"/>
          </w:tcPr>
          <w:p w14:paraId="73275F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类型（PostgreSQL）</w:t>
            </w:r>
          </w:p>
        </w:tc>
        <w:tc>
          <w:tcPr>
            <w:tcW w:w="2551" w:type="dxa"/>
            <w:shd w:val="clear" w:color="auto" w:fill="EDEDED"/>
            <w:vAlign w:val="center"/>
          </w:tcPr>
          <w:p w14:paraId="6C5A8F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约束/索引</w:t>
            </w:r>
          </w:p>
        </w:tc>
        <w:tc>
          <w:tcPr>
            <w:tcW w:w="2154" w:type="dxa"/>
            <w:shd w:val="clear" w:color="auto" w:fill="EDEDED"/>
            <w:vAlign w:val="center"/>
          </w:tcPr>
          <w:p w14:paraId="3EFF03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1417" w:type="dxa"/>
            <w:shd w:val="clear" w:color="auto" w:fill="EDEDED"/>
            <w:vAlign w:val="center"/>
          </w:tcPr>
          <w:p w14:paraId="5885FC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示例/取值</w:t>
            </w:r>
          </w:p>
        </w:tc>
      </w:tr>
      <w:tr w14:paraId="111DB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08D0C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hotel_id</w:t>
            </w:r>
          </w:p>
        </w:tc>
        <w:tc>
          <w:tcPr>
            <w:tcW w:w="1701" w:type="dxa"/>
            <w:vAlign w:val="top"/>
          </w:tcPr>
          <w:p w14:paraId="3C5FED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UUID</w:t>
            </w:r>
          </w:p>
        </w:tc>
        <w:tc>
          <w:tcPr>
            <w:tcW w:w="2551" w:type="dxa"/>
            <w:vAlign w:val="top"/>
          </w:tcPr>
          <w:p w14:paraId="384018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NULL；FK -&gt; hotels(id)</w:t>
            </w:r>
          </w:p>
        </w:tc>
        <w:tc>
          <w:tcPr>
            <w:tcW w:w="2154" w:type="dxa"/>
            <w:vAlign w:val="top"/>
          </w:tcPr>
          <w:p w14:paraId="3D5BB1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 ID</w:t>
            </w:r>
          </w:p>
        </w:tc>
        <w:tc>
          <w:tcPr>
            <w:tcW w:w="1417" w:type="dxa"/>
            <w:vAlign w:val="top"/>
          </w:tcPr>
          <w:p w14:paraId="059FA6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a8f3...</w:t>
            </w:r>
          </w:p>
        </w:tc>
      </w:tr>
      <w:tr w14:paraId="184EA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E5E5C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tag_id</w:t>
            </w:r>
          </w:p>
        </w:tc>
        <w:tc>
          <w:tcPr>
            <w:tcW w:w="1701" w:type="dxa"/>
            <w:vAlign w:val="top"/>
          </w:tcPr>
          <w:p w14:paraId="78AF69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BIGINT</w:t>
            </w:r>
          </w:p>
        </w:tc>
        <w:tc>
          <w:tcPr>
            <w:tcW w:w="2551" w:type="dxa"/>
            <w:vAlign w:val="top"/>
          </w:tcPr>
          <w:p w14:paraId="6307A3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NULL；FK -&gt; tags(id)</w:t>
            </w:r>
          </w:p>
        </w:tc>
        <w:tc>
          <w:tcPr>
            <w:tcW w:w="2154" w:type="dxa"/>
            <w:vAlign w:val="top"/>
          </w:tcPr>
          <w:p w14:paraId="3EFE90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标签 ID</w:t>
            </w:r>
          </w:p>
        </w:tc>
        <w:tc>
          <w:tcPr>
            <w:tcW w:w="1417" w:type="dxa"/>
            <w:vAlign w:val="top"/>
          </w:tcPr>
          <w:p w14:paraId="1C6C28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  <w:tr w14:paraId="30832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17798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PRIMARY KEY (hotel_id, tag_id)</w:t>
            </w:r>
          </w:p>
        </w:tc>
        <w:tc>
          <w:tcPr>
            <w:tcW w:w="1701" w:type="dxa"/>
            <w:vAlign w:val="top"/>
          </w:tcPr>
          <w:p w14:paraId="6BD5BA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  <w:tc>
          <w:tcPr>
            <w:tcW w:w="2551" w:type="dxa"/>
            <w:vAlign w:val="top"/>
          </w:tcPr>
          <w:p w14:paraId="0255C9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联合主键</w:t>
            </w:r>
          </w:p>
        </w:tc>
        <w:tc>
          <w:tcPr>
            <w:tcW w:w="2154" w:type="dxa"/>
            <w:vAlign w:val="top"/>
          </w:tcPr>
          <w:p w14:paraId="7269C7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防止重复关联</w:t>
            </w:r>
          </w:p>
        </w:tc>
        <w:tc>
          <w:tcPr>
            <w:tcW w:w="1417" w:type="dxa"/>
            <w:vAlign w:val="top"/>
          </w:tcPr>
          <w:p w14:paraId="510B01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</w:tr>
    </w:tbl>
    <w:p w14:paraId="42632272"/>
    <w:p w14:paraId="2A8E7728">
      <w:pPr>
        <w:pStyle w:val="3"/>
      </w:pPr>
      <w:r>
        <w:rPr>
          <w:rFonts w:ascii="微软雅黑" w:hAnsi="微软雅黑" w:eastAsia="微软雅黑"/>
          <w:b/>
          <w:sz w:val="28"/>
        </w:rPr>
        <w:t>3.9 banners（首页 Banner 广告表）</w:t>
      </w:r>
    </w:p>
    <w:p w14:paraId="36346E0D">
      <w:r>
        <w:rPr>
          <w:rFonts w:ascii="微软雅黑" w:hAnsi="微软雅黑" w:eastAsia="微软雅黑"/>
          <w:sz w:val="22"/>
        </w:rPr>
        <w:t>用户端首页顶部 Banner；点击跳转酒店详情。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60F90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EDEDED"/>
            <w:vAlign w:val="center"/>
          </w:tcPr>
          <w:p w14:paraId="71E4DC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字段名</w:t>
            </w:r>
          </w:p>
        </w:tc>
        <w:tc>
          <w:tcPr>
            <w:tcW w:w="1701" w:type="dxa"/>
            <w:shd w:val="clear" w:color="auto" w:fill="EDEDED"/>
            <w:vAlign w:val="center"/>
          </w:tcPr>
          <w:p w14:paraId="69B8A4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类型（PostgreSQL）</w:t>
            </w:r>
          </w:p>
        </w:tc>
        <w:tc>
          <w:tcPr>
            <w:tcW w:w="2551" w:type="dxa"/>
            <w:shd w:val="clear" w:color="auto" w:fill="EDEDED"/>
            <w:vAlign w:val="center"/>
          </w:tcPr>
          <w:p w14:paraId="362E4F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约束/索引</w:t>
            </w:r>
          </w:p>
        </w:tc>
        <w:tc>
          <w:tcPr>
            <w:tcW w:w="2154" w:type="dxa"/>
            <w:shd w:val="clear" w:color="auto" w:fill="EDEDED"/>
            <w:vAlign w:val="center"/>
          </w:tcPr>
          <w:p w14:paraId="468EA4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1417" w:type="dxa"/>
            <w:shd w:val="clear" w:color="auto" w:fill="EDEDED"/>
            <w:vAlign w:val="center"/>
          </w:tcPr>
          <w:p w14:paraId="7ABD35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示例/取值</w:t>
            </w:r>
          </w:p>
        </w:tc>
      </w:tr>
      <w:tr w14:paraId="08A60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78368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id</w:t>
            </w:r>
          </w:p>
        </w:tc>
        <w:tc>
          <w:tcPr>
            <w:tcW w:w="1701" w:type="dxa"/>
            <w:vAlign w:val="top"/>
          </w:tcPr>
          <w:p w14:paraId="308B4F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BIGSERIAL</w:t>
            </w:r>
          </w:p>
        </w:tc>
        <w:tc>
          <w:tcPr>
            <w:tcW w:w="2551" w:type="dxa"/>
            <w:vAlign w:val="top"/>
          </w:tcPr>
          <w:p w14:paraId="5C8DAB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PK</w:t>
            </w:r>
          </w:p>
        </w:tc>
        <w:tc>
          <w:tcPr>
            <w:tcW w:w="2154" w:type="dxa"/>
            <w:vAlign w:val="top"/>
          </w:tcPr>
          <w:p w14:paraId="3AB69D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主键</w:t>
            </w:r>
          </w:p>
        </w:tc>
        <w:tc>
          <w:tcPr>
            <w:tcW w:w="1417" w:type="dxa"/>
            <w:vAlign w:val="top"/>
          </w:tcPr>
          <w:p w14:paraId="23219E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  <w:tr w14:paraId="5735F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85296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title</w:t>
            </w:r>
          </w:p>
        </w:tc>
        <w:tc>
          <w:tcPr>
            <w:tcW w:w="1701" w:type="dxa"/>
            <w:vAlign w:val="top"/>
          </w:tcPr>
          <w:p w14:paraId="03D7A4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VARCHAR(100)</w:t>
            </w:r>
          </w:p>
        </w:tc>
        <w:tc>
          <w:tcPr>
            <w:tcW w:w="2551" w:type="dxa"/>
            <w:vAlign w:val="top"/>
          </w:tcPr>
          <w:p w14:paraId="546E61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NULL</w:t>
            </w:r>
          </w:p>
        </w:tc>
        <w:tc>
          <w:tcPr>
            <w:tcW w:w="2154" w:type="dxa"/>
            <w:vAlign w:val="top"/>
          </w:tcPr>
          <w:p w14:paraId="26B7BC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标题（可选）</w:t>
            </w:r>
          </w:p>
        </w:tc>
        <w:tc>
          <w:tcPr>
            <w:tcW w:w="1417" w:type="dxa"/>
            <w:vAlign w:val="top"/>
          </w:tcPr>
          <w:p w14:paraId="076BB4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海边度假推荐</w:t>
            </w:r>
          </w:p>
        </w:tc>
      </w:tr>
      <w:tr w14:paraId="73B48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7976A0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image_url</w:t>
            </w:r>
          </w:p>
        </w:tc>
        <w:tc>
          <w:tcPr>
            <w:tcW w:w="1701" w:type="dxa"/>
            <w:vAlign w:val="top"/>
          </w:tcPr>
          <w:p w14:paraId="56FAEC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TEXT</w:t>
            </w:r>
          </w:p>
        </w:tc>
        <w:tc>
          <w:tcPr>
            <w:tcW w:w="2551" w:type="dxa"/>
            <w:vAlign w:val="top"/>
          </w:tcPr>
          <w:p w14:paraId="46B3B3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</w:t>
            </w:r>
          </w:p>
        </w:tc>
        <w:tc>
          <w:tcPr>
            <w:tcW w:w="2154" w:type="dxa"/>
            <w:vAlign w:val="top"/>
          </w:tcPr>
          <w:p w14:paraId="672D6F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Banner 图片 URL</w:t>
            </w:r>
          </w:p>
        </w:tc>
        <w:tc>
          <w:tcPr>
            <w:tcW w:w="1417" w:type="dxa"/>
            <w:vAlign w:val="top"/>
          </w:tcPr>
          <w:p w14:paraId="4FF277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https://.../banner.jpg</w:t>
            </w:r>
          </w:p>
        </w:tc>
      </w:tr>
      <w:tr w14:paraId="25955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102F2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hotel_id</w:t>
            </w:r>
          </w:p>
        </w:tc>
        <w:tc>
          <w:tcPr>
            <w:tcW w:w="1701" w:type="dxa"/>
            <w:vAlign w:val="top"/>
          </w:tcPr>
          <w:p w14:paraId="17AD74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UUID</w:t>
            </w:r>
          </w:p>
        </w:tc>
        <w:tc>
          <w:tcPr>
            <w:tcW w:w="2551" w:type="dxa"/>
            <w:vAlign w:val="top"/>
          </w:tcPr>
          <w:p w14:paraId="203337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NULL；FK -&gt; hotels(id)；INDEX(hotel_id)</w:t>
            </w:r>
          </w:p>
        </w:tc>
        <w:tc>
          <w:tcPr>
            <w:tcW w:w="2154" w:type="dxa"/>
            <w:vAlign w:val="top"/>
          </w:tcPr>
          <w:p w14:paraId="5210D7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跳转酒店</w:t>
            </w:r>
          </w:p>
        </w:tc>
        <w:tc>
          <w:tcPr>
            <w:tcW w:w="1417" w:type="dxa"/>
            <w:vAlign w:val="top"/>
          </w:tcPr>
          <w:p w14:paraId="6B87C1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a8f3...</w:t>
            </w:r>
          </w:p>
        </w:tc>
      </w:tr>
      <w:tr w14:paraId="3D22D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095A54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start_at</w:t>
            </w:r>
          </w:p>
        </w:tc>
        <w:tc>
          <w:tcPr>
            <w:tcW w:w="1701" w:type="dxa"/>
            <w:vAlign w:val="top"/>
          </w:tcPr>
          <w:p w14:paraId="533BCF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TIMESTAMPTZ</w:t>
            </w:r>
          </w:p>
        </w:tc>
        <w:tc>
          <w:tcPr>
            <w:tcW w:w="2551" w:type="dxa"/>
            <w:vAlign w:val="top"/>
          </w:tcPr>
          <w:p w14:paraId="5C61A2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NULL</w:t>
            </w:r>
          </w:p>
        </w:tc>
        <w:tc>
          <w:tcPr>
            <w:tcW w:w="2154" w:type="dxa"/>
            <w:vAlign w:val="top"/>
          </w:tcPr>
          <w:p w14:paraId="3B6871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生效开始时间（可选）</w:t>
            </w:r>
          </w:p>
        </w:tc>
        <w:tc>
          <w:tcPr>
            <w:tcW w:w="1417" w:type="dxa"/>
            <w:vAlign w:val="top"/>
          </w:tcPr>
          <w:p w14:paraId="65751E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2026-02-01 00:00+08</w:t>
            </w:r>
          </w:p>
        </w:tc>
      </w:tr>
      <w:tr w14:paraId="19E97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615F0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end_at</w:t>
            </w:r>
          </w:p>
        </w:tc>
        <w:tc>
          <w:tcPr>
            <w:tcW w:w="1701" w:type="dxa"/>
            <w:vAlign w:val="top"/>
          </w:tcPr>
          <w:p w14:paraId="1EF0E9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TIMESTAMPTZ</w:t>
            </w:r>
          </w:p>
        </w:tc>
        <w:tc>
          <w:tcPr>
            <w:tcW w:w="2551" w:type="dxa"/>
            <w:vAlign w:val="top"/>
          </w:tcPr>
          <w:p w14:paraId="5D2394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NULL</w:t>
            </w:r>
          </w:p>
        </w:tc>
        <w:tc>
          <w:tcPr>
            <w:tcW w:w="2154" w:type="dxa"/>
            <w:vAlign w:val="top"/>
          </w:tcPr>
          <w:p w14:paraId="1A17D4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生效结束时间（可选）</w:t>
            </w:r>
          </w:p>
        </w:tc>
        <w:tc>
          <w:tcPr>
            <w:tcW w:w="1417" w:type="dxa"/>
            <w:vAlign w:val="top"/>
          </w:tcPr>
          <w:p w14:paraId="69D0CD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2026-02-28 23:59+08</w:t>
            </w:r>
          </w:p>
        </w:tc>
      </w:tr>
      <w:tr w14:paraId="71587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4874D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is_active</w:t>
            </w:r>
          </w:p>
        </w:tc>
        <w:tc>
          <w:tcPr>
            <w:tcW w:w="1701" w:type="dxa"/>
            <w:vAlign w:val="top"/>
          </w:tcPr>
          <w:p w14:paraId="751B2E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BOOLEAN</w:t>
            </w:r>
          </w:p>
        </w:tc>
        <w:tc>
          <w:tcPr>
            <w:tcW w:w="2551" w:type="dxa"/>
            <w:vAlign w:val="top"/>
          </w:tcPr>
          <w:p w14:paraId="414586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true；INDEX(is_active, sort_order)</w:t>
            </w:r>
          </w:p>
        </w:tc>
        <w:tc>
          <w:tcPr>
            <w:tcW w:w="2154" w:type="dxa"/>
            <w:vAlign w:val="top"/>
          </w:tcPr>
          <w:p w14:paraId="7C98F4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是否启用</w:t>
            </w:r>
          </w:p>
        </w:tc>
        <w:tc>
          <w:tcPr>
            <w:tcW w:w="1417" w:type="dxa"/>
            <w:vAlign w:val="top"/>
          </w:tcPr>
          <w:p w14:paraId="3D21E7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true</w:t>
            </w:r>
          </w:p>
        </w:tc>
      </w:tr>
      <w:tr w14:paraId="3B1E2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A1EEE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sort_order</w:t>
            </w:r>
          </w:p>
        </w:tc>
        <w:tc>
          <w:tcPr>
            <w:tcW w:w="1701" w:type="dxa"/>
            <w:vAlign w:val="top"/>
          </w:tcPr>
          <w:p w14:paraId="19A39B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INTEGER</w:t>
            </w:r>
          </w:p>
        </w:tc>
        <w:tc>
          <w:tcPr>
            <w:tcW w:w="2551" w:type="dxa"/>
            <w:vAlign w:val="top"/>
          </w:tcPr>
          <w:p w14:paraId="428545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0</w:t>
            </w:r>
          </w:p>
        </w:tc>
        <w:tc>
          <w:tcPr>
            <w:tcW w:w="2154" w:type="dxa"/>
            <w:vAlign w:val="top"/>
          </w:tcPr>
          <w:p w14:paraId="03C2E9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排序</w:t>
            </w:r>
          </w:p>
        </w:tc>
        <w:tc>
          <w:tcPr>
            <w:tcW w:w="1417" w:type="dxa"/>
            <w:vAlign w:val="top"/>
          </w:tcPr>
          <w:p w14:paraId="063969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0</w:t>
            </w:r>
          </w:p>
        </w:tc>
      </w:tr>
      <w:tr w14:paraId="10A76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2E40F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created_at</w:t>
            </w:r>
          </w:p>
        </w:tc>
        <w:tc>
          <w:tcPr>
            <w:tcW w:w="1701" w:type="dxa"/>
            <w:vAlign w:val="top"/>
          </w:tcPr>
          <w:p w14:paraId="324E86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TIMESTAMPTZ</w:t>
            </w:r>
          </w:p>
        </w:tc>
        <w:tc>
          <w:tcPr>
            <w:tcW w:w="2551" w:type="dxa"/>
            <w:vAlign w:val="top"/>
          </w:tcPr>
          <w:p w14:paraId="3A6523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now()</w:t>
            </w:r>
          </w:p>
        </w:tc>
        <w:tc>
          <w:tcPr>
            <w:tcW w:w="2154" w:type="dxa"/>
            <w:vAlign w:val="top"/>
          </w:tcPr>
          <w:p w14:paraId="623D6F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创建时间</w:t>
            </w:r>
          </w:p>
        </w:tc>
        <w:tc>
          <w:tcPr>
            <w:tcW w:w="1417" w:type="dxa"/>
            <w:vAlign w:val="top"/>
          </w:tcPr>
          <w:p w14:paraId="065812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now()</w:t>
            </w:r>
          </w:p>
        </w:tc>
      </w:tr>
      <w:tr w14:paraId="47CAA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36892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updated_at</w:t>
            </w:r>
          </w:p>
        </w:tc>
        <w:tc>
          <w:tcPr>
            <w:tcW w:w="1701" w:type="dxa"/>
            <w:vAlign w:val="top"/>
          </w:tcPr>
          <w:p w14:paraId="3D03DA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TIMESTAMPTZ</w:t>
            </w:r>
          </w:p>
        </w:tc>
        <w:tc>
          <w:tcPr>
            <w:tcW w:w="2551" w:type="dxa"/>
            <w:vAlign w:val="top"/>
          </w:tcPr>
          <w:p w14:paraId="0EDCE4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now()</w:t>
            </w:r>
          </w:p>
        </w:tc>
        <w:tc>
          <w:tcPr>
            <w:tcW w:w="2154" w:type="dxa"/>
            <w:vAlign w:val="top"/>
          </w:tcPr>
          <w:p w14:paraId="0A8DBA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更新时间</w:t>
            </w:r>
          </w:p>
        </w:tc>
        <w:tc>
          <w:tcPr>
            <w:tcW w:w="1417" w:type="dxa"/>
            <w:vAlign w:val="top"/>
          </w:tcPr>
          <w:p w14:paraId="271DCE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now()</w:t>
            </w:r>
          </w:p>
        </w:tc>
      </w:tr>
    </w:tbl>
    <w:p w14:paraId="42F22FB7"/>
    <w:p w14:paraId="42C53825">
      <w:pPr>
        <w:pStyle w:val="3"/>
      </w:pPr>
      <w:r>
        <w:rPr>
          <w:rFonts w:ascii="微软雅黑" w:hAnsi="微软雅黑" w:eastAsia="微软雅黑"/>
          <w:b/>
          <w:sz w:val="28"/>
        </w:rPr>
        <w:t>3.10 hotel_audit_logs（酒店审核/上下线操作日志表）</w:t>
      </w:r>
    </w:p>
    <w:p w14:paraId="04D3C177">
      <w:r>
        <w:rPr>
          <w:rFonts w:ascii="微软雅黑" w:hAnsi="微软雅黑" w:eastAsia="微软雅黑"/>
          <w:sz w:val="22"/>
        </w:rPr>
        <w:t>管理员审核、上下线以及商户提交审核的审计记录；便于展示“不通过原因”、答辩讲流程。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24AD5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EDEDED"/>
            <w:vAlign w:val="center"/>
          </w:tcPr>
          <w:p w14:paraId="5EB993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字段名</w:t>
            </w:r>
          </w:p>
        </w:tc>
        <w:tc>
          <w:tcPr>
            <w:tcW w:w="1701" w:type="dxa"/>
            <w:shd w:val="clear" w:color="auto" w:fill="EDEDED"/>
            <w:vAlign w:val="center"/>
          </w:tcPr>
          <w:p w14:paraId="5E8C35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类型（PostgreSQL）</w:t>
            </w:r>
          </w:p>
        </w:tc>
        <w:tc>
          <w:tcPr>
            <w:tcW w:w="2551" w:type="dxa"/>
            <w:shd w:val="clear" w:color="auto" w:fill="EDEDED"/>
            <w:vAlign w:val="center"/>
          </w:tcPr>
          <w:p w14:paraId="13B374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约束/索引</w:t>
            </w:r>
          </w:p>
        </w:tc>
        <w:tc>
          <w:tcPr>
            <w:tcW w:w="2154" w:type="dxa"/>
            <w:shd w:val="clear" w:color="auto" w:fill="EDEDED"/>
            <w:vAlign w:val="center"/>
          </w:tcPr>
          <w:p w14:paraId="563185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w="1417" w:type="dxa"/>
            <w:shd w:val="clear" w:color="auto" w:fill="EDEDED"/>
            <w:vAlign w:val="center"/>
          </w:tcPr>
          <w:p w14:paraId="01314E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示例/取值</w:t>
            </w:r>
          </w:p>
        </w:tc>
      </w:tr>
      <w:tr w14:paraId="47FE2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AF33E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id</w:t>
            </w:r>
          </w:p>
        </w:tc>
        <w:tc>
          <w:tcPr>
            <w:tcW w:w="1701" w:type="dxa"/>
            <w:vAlign w:val="top"/>
          </w:tcPr>
          <w:p w14:paraId="1851F4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BIGSERIAL</w:t>
            </w:r>
          </w:p>
        </w:tc>
        <w:tc>
          <w:tcPr>
            <w:tcW w:w="2551" w:type="dxa"/>
            <w:vAlign w:val="top"/>
          </w:tcPr>
          <w:p w14:paraId="522795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PK</w:t>
            </w:r>
          </w:p>
        </w:tc>
        <w:tc>
          <w:tcPr>
            <w:tcW w:w="2154" w:type="dxa"/>
            <w:vAlign w:val="top"/>
          </w:tcPr>
          <w:p w14:paraId="5D9074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主键</w:t>
            </w:r>
          </w:p>
        </w:tc>
        <w:tc>
          <w:tcPr>
            <w:tcW w:w="1417" w:type="dxa"/>
            <w:vAlign w:val="top"/>
          </w:tcPr>
          <w:p w14:paraId="5742C7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  <w:tr w14:paraId="181DE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43094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hotel_id</w:t>
            </w:r>
          </w:p>
        </w:tc>
        <w:tc>
          <w:tcPr>
            <w:tcW w:w="1701" w:type="dxa"/>
            <w:vAlign w:val="top"/>
          </w:tcPr>
          <w:p w14:paraId="7ED645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UUID</w:t>
            </w:r>
          </w:p>
        </w:tc>
        <w:tc>
          <w:tcPr>
            <w:tcW w:w="2551" w:type="dxa"/>
            <w:vAlign w:val="top"/>
          </w:tcPr>
          <w:p w14:paraId="43AC8B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NULL；FK -&gt; hotels(id)；INDEX(hotel_id, created_at)</w:t>
            </w:r>
          </w:p>
        </w:tc>
        <w:tc>
          <w:tcPr>
            <w:tcW w:w="2154" w:type="dxa"/>
            <w:vAlign w:val="top"/>
          </w:tcPr>
          <w:p w14:paraId="791AFB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 ID</w:t>
            </w:r>
          </w:p>
        </w:tc>
        <w:tc>
          <w:tcPr>
            <w:tcW w:w="1417" w:type="dxa"/>
            <w:vAlign w:val="top"/>
          </w:tcPr>
          <w:p w14:paraId="3A2F34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a8f3...</w:t>
            </w:r>
          </w:p>
        </w:tc>
      </w:tr>
      <w:tr w14:paraId="33CD0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A71A9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action</w:t>
            </w:r>
          </w:p>
        </w:tc>
        <w:tc>
          <w:tcPr>
            <w:tcW w:w="1701" w:type="dxa"/>
            <w:vAlign w:val="top"/>
          </w:tcPr>
          <w:p w14:paraId="55B37F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VARCHAR(20)</w:t>
            </w:r>
          </w:p>
        </w:tc>
        <w:tc>
          <w:tcPr>
            <w:tcW w:w="2551" w:type="dxa"/>
            <w:vAlign w:val="top"/>
          </w:tcPr>
          <w:p w14:paraId="5787D3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NULL；CHECK(action IN ('SUBMIT','APPROVE','REJECT','ONLINE','OFFLINE','RESTORE'))</w:t>
            </w:r>
          </w:p>
        </w:tc>
        <w:tc>
          <w:tcPr>
            <w:tcW w:w="2154" w:type="dxa"/>
            <w:vAlign w:val="top"/>
          </w:tcPr>
          <w:p w14:paraId="4B9E67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动作类型</w:t>
            </w:r>
          </w:p>
        </w:tc>
        <w:tc>
          <w:tcPr>
            <w:tcW w:w="1417" w:type="dxa"/>
            <w:vAlign w:val="top"/>
          </w:tcPr>
          <w:p w14:paraId="15C50D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REJECT</w:t>
            </w:r>
          </w:p>
        </w:tc>
      </w:tr>
      <w:tr w14:paraId="745DB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69E89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operator_id</w:t>
            </w:r>
          </w:p>
        </w:tc>
        <w:tc>
          <w:tcPr>
            <w:tcW w:w="1701" w:type="dxa"/>
            <w:vAlign w:val="top"/>
          </w:tcPr>
          <w:p w14:paraId="02246D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UUID</w:t>
            </w:r>
          </w:p>
        </w:tc>
        <w:tc>
          <w:tcPr>
            <w:tcW w:w="2551" w:type="dxa"/>
            <w:vAlign w:val="top"/>
          </w:tcPr>
          <w:p w14:paraId="4B4C30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NULL；FK -&gt; users(id)；INDEX(operator_id)</w:t>
            </w:r>
          </w:p>
        </w:tc>
        <w:tc>
          <w:tcPr>
            <w:tcW w:w="2154" w:type="dxa"/>
            <w:vAlign w:val="top"/>
          </w:tcPr>
          <w:p w14:paraId="254501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操作人</w:t>
            </w:r>
          </w:p>
        </w:tc>
        <w:tc>
          <w:tcPr>
            <w:tcW w:w="1417" w:type="dxa"/>
            <w:vAlign w:val="top"/>
          </w:tcPr>
          <w:p w14:paraId="534C83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d9e1...</w:t>
            </w:r>
          </w:p>
        </w:tc>
      </w:tr>
      <w:tr w14:paraId="1C4C3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031546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reason</w:t>
            </w:r>
          </w:p>
        </w:tc>
        <w:tc>
          <w:tcPr>
            <w:tcW w:w="1701" w:type="dxa"/>
            <w:vAlign w:val="top"/>
          </w:tcPr>
          <w:p w14:paraId="6050E8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VARCHAR(255)</w:t>
            </w:r>
          </w:p>
        </w:tc>
        <w:tc>
          <w:tcPr>
            <w:tcW w:w="2551" w:type="dxa"/>
            <w:vAlign w:val="top"/>
          </w:tcPr>
          <w:p w14:paraId="5C0591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NULL</w:t>
            </w:r>
          </w:p>
        </w:tc>
        <w:tc>
          <w:tcPr>
            <w:tcW w:w="2154" w:type="dxa"/>
            <w:vAlign w:val="top"/>
          </w:tcPr>
          <w:p w14:paraId="312592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原因/备注（REJECT 必填建议在应用层校验）</w:t>
            </w:r>
          </w:p>
        </w:tc>
        <w:tc>
          <w:tcPr>
            <w:tcW w:w="1417" w:type="dxa"/>
            <w:vAlign w:val="top"/>
          </w:tcPr>
          <w:p w14:paraId="5EF08F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图片不清晰</w:t>
            </w:r>
          </w:p>
        </w:tc>
      </w:tr>
      <w:tr w14:paraId="3CF7F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89DBC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created_at</w:t>
            </w:r>
          </w:p>
        </w:tc>
        <w:tc>
          <w:tcPr>
            <w:tcW w:w="1701" w:type="dxa"/>
            <w:vAlign w:val="top"/>
          </w:tcPr>
          <w:p w14:paraId="3A172B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TIMESTAMPTZ</w:t>
            </w:r>
          </w:p>
        </w:tc>
        <w:tc>
          <w:tcPr>
            <w:tcW w:w="2551" w:type="dxa"/>
            <w:vAlign w:val="top"/>
          </w:tcPr>
          <w:p w14:paraId="4A77DF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NOT NULL；DEFAULT now()</w:t>
            </w:r>
          </w:p>
        </w:tc>
        <w:tc>
          <w:tcPr>
            <w:tcW w:w="2154" w:type="dxa"/>
            <w:vAlign w:val="top"/>
          </w:tcPr>
          <w:p w14:paraId="1863E5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操作时间</w:t>
            </w:r>
          </w:p>
        </w:tc>
        <w:tc>
          <w:tcPr>
            <w:tcW w:w="1417" w:type="dxa"/>
            <w:vAlign w:val="top"/>
          </w:tcPr>
          <w:p w14:paraId="15C101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now()</w:t>
            </w:r>
          </w:p>
        </w:tc>
      </w:tr>
    </w:tbl>
    <w:p w14:paraId="1022BA82">
      <w:bookmarkStart w:id="0" w:name="_GoBack"/>
      <w:bookmarkEnd w:id="0"/>
    </w:p>
    <w:p w14:paraId="7147E11E">
      <w:pPr>
        <w:pStyle w:val="3"/>
      </w:pPr>
      <w:r>
        <w:rPr>
          <w:rFonts w:ascii="微软雅黑" w:hAnsi="微软雅黑" w:eastAsia="微软雅黑"/>
          <w:b/>
          <w:sz w:val="28"/>
        </w:rPr>
        <w:t>4. 落地建议（可选）</w:t>
      </w:r>
    </w:p>
    <w:p w14:paraId="522C74B9">
      <w:pPr>
        <w:pStyle w:val="16"/>
      </w:pPr>
      <w:r>
        <w:rPr>
          <w:rFonts w:ascii="微软雅黑" w:hAnsi="微软雅黑" w:eastAsia="微软雅黑"/>
          <w:sz w:val="22"/>
        </w:rPr>
        <w:t>UUID 生成：可启用扩展 pgcrypto，并使用 gen_random_uuid() 作为默认值。</w:t>
      </w:r>
    </w:p>
    <w:p w14:paraId="2F61B9B6">
      <w:pPr>
        <w:pStyle w:val="16"/>
      </w:pPr>
      <w:r>
        <w:rPr>
          <w:rFonts w:ascii="微软雅黑" w:hAnsi="微软雅黑" w:eastAsia="微软雅黑"/>
          <w:sz w:val="22"/>
        </w:rPr>
        <w:t>updated_at：可在应用层更新；或用触发器自动维护。</w:t>
      </w:r>
    </w:p>
    <w:p w14:paraId="06932DC9">
      <w:pPr>
        <w:pStyle w:val="16"/>
      </w:pPr>
      <w:r>
        <w:rPr>
          <w:rFonts w:ascii="微软雅黑" w:hAnsi="微软雅黑" w:eastAsia="微软雅黑"/>
          <w:sz w:val="22"/>
        </w:rPr>
        <w:t>min_price：建议在房型新增/修改时重新计算并写回 hotels.min_price，便于列表展示与筛选。</w:t>
      </w:r>
    </w:p>
    <w:p w14:paraId="28079829">
      <w:pPr>
        <w:pStyle w:val="16"/>
      </w:pPr>
      <w:r>
        <w:rPr>
          <w:rFonts w:ascii="微软雅黑" w:hAnsi="微软雅黑" w:eastAsia="微软雅黑"/>
          <w:sz w:val="22"/>
        </w:rPr>
        <w:t>用户端查询：建议支持 city、关键词（酒店名/地址）、星级、价格区间、标签；分页/上滑加载用 limit+offset 或游标分页。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384A58"/>
    <w:rsid w:val="6611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2009</Words>
  <Characters>5389</Characters>
  <Lines>0</Lines>
  <Paragraphs>0</Paragraphs>
  <TotalTime>22</TotalTime>
  <ScaleCrop>false</ScaleCrop>
  <LinksUpToDate>false</LinksUpToDate>
  <CharactersWithSpaces>5575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距离</cp:lastModifiedBy>
  <dcterms:modified xsi:type="dcterms:W3CDTF">2026-02-03T03:46:32Z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eyJoZGlkIjoiOGZhMjcyZWFkYTNkODZiMTA4ODU2Njk3Mzg0MDYyOTUiLCJ1c2VySWQiOiIyMTY0MzMxMjIifQ==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E7FB4B714B514816BD5D216DB25F01E1_12</vt:lpwstr>
  </property>
</Properties>
</file>